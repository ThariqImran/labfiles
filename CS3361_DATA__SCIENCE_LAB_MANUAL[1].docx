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left" w:pos="2980"/>
        </w:tabs>
      </w:pPr>
      <w:r>
        <w:t>EX.NO:1</w:t>
      </w:r>
      <w:r>
        <w:tab/>
      </w:r>
      <w:r>
        <w:t>INSTALLATION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PACKAGES</w:t>
      </w:r>
    </w:p>
    <w:p>
      <w:pPr>
        <w:pStyle w:val="8"/>
        <w:tabs>
          <w:tab w:val="left" w:pos="2980"/>
        </w:tabs>
      </w:pPr>
    </w:p>
    <w:p>
      <w:pPr>
        <w:pStyle w:val="2"/>
        <w:spacing w:before="90"/>
      </w:pPr>
      <w:r>
        <w:t>AIM:</w:t>
      </w:r>
    </w:p>
    <w:p>
      <w:pPr>
        <w:pStyle w:val="5"/>
        <w:spacing w:before="36"/>
        <w:ind w:firstLine="0"/>
      </w:pPr>
      <w:r>
        <w:t>To</w:t>
      </w:r>
      <w:r>
        <w:rPr>
          <w:spacing w:val="-1"/>
        </w:rPr>
        <w:t xml:space="preserve"> </w:t>
      </w:r>
      <w:r>
        <w:t>download,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NumPy,</w:t>
      </w:r>
      <w:r>
        <w:rPr>
          <w:spacing w:val="-1"/>
        </w:rPr>
        <w:t xml:space="preserve"> </w:t>
      </w:r>
      <w:r>
        <w:t>SciPy,</w:t>
      </w:r>
      <w:r>
        <w:rPr>
          <w:spacing w:val="-1"/>
        </w:rPr>
        <w:t xml:space="preserve"> </w:t>
      </w:r>
      <w:r>
        <w:t>Jupyter,</w:t>
      </w:r>
      <w:r>
        <w:rPr>
          <w:spacing w:val="-2"/>
        </w:rPr>
        <w:t xml:space="preserve"> </w:t>
      </w:r>
      <w:r>
        <w:t>Stasmodels</w:t>
      </w:r>
      <w:r>
        <w:rPr>
          <w:spacing w:val="-1"/>
        </w:rPr>
        <w:t xml:space="preserve"> </w:t>
      </w:r>
      <w:r>
        <w:t>and</w:t>
      </w:r>
    </w:p>
    <w:p>
      <w:pPr>
        <w:pStyle w:val="5"/>
        <w:ind w:left="100" w:firstLine="0"/>
      </w:pPr>
      <w:r>
        <w:t>Pandas</w:t>
      </w:r>
      <w:r>
        <w:rPr>
          <w:spacing w:val="-2"/>
        </w:rPr>
        <w:t xml:space="preserve"> </w:t>
      </w:r>
      <w:r>
        <w:t>packages.</w:t>
      </w:r>
    </w:p>
    <w:p>
      <w:pPr>
        <w:pStyle w:val="5"/>
        <w:ind w:left="100" w:firstLine="0"/>
      </w:pPr>
    </w:p>
    <w:p>
      <w:pPr>
        <w:pStyle w:val="2"/>
      </w:pPr>
      <w:r>
        <w:t>INSTALLATION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PACKAGES:</w:t>
      </w:r>
    </w:p>
    <w:p>
      <w:pPr>
        <w:spacing w:before="43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PRE-REQUISITES:</w:t>
      </w:r>
    </w:p>
    <w:p>
      <w:pPr>
        <w:pStyle w:val="5"/>
        <w:tabs>
          <w:tab w:val="left" w:pos="2980"/>
          <w:tab w:val="left" w:pos="3700"/>
        </w:tabs>
        <w:spacing w:before="36" w:line="276" w:lineRule="auto"/>
        <w:ind w:right="1866" w:firstLine="0"/>
      </w:pPr>
      <w:r>
        <w:t>Operating</w:t>
      </w:r>
      <w:r>
        <w:rPr>
          <w:spacing w:val="-5"/>
        </w:rPr>
        <w:t xml:space="preserve"> </w:t>
      </w:r>
      <w:r>
        <w:t>System</w:t>
      </w:r>
      <w:r>
        <w:tab/>
      </w:r>
      <w:r>
        <w:t>:</w:t>
      </w:r>
      <w:r>
        <w:tab/>
      </w:r>
      <w:r>
        <w:t>Windows</w:t>
      </w:r>
      <w:r>
        <w:rPr>
          <w:spacing w:val="-3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(Service</w:t>
      </w:r>
      <w:r>
        <w:rPr>
          <w:spacing w:val="-5"/>
        </w:rPr>
        <w:t xml:space="preserve"> </w:t>
      </w:r>
      <w:r>
        <w:t>Pack</w:t>
      </w:r>
      <w:r>
        <w:rPr>
          <w:spacing w:val="-3"/>
        </w:rPr>
        <w:t xml:space="preserve"> </w:t>
      </w:r>
      <w:r>
        <w:t>1)</w:t>
      </w:r>
      <w:r>
        <w:rPr>
          <w:spacing w:val="-57"/>
        </w:rPr>
        <w:t xml:space="preserve"> </w:t>
      </w:r>
      <w:r>
        <w:t>Software</w:t>
      </w:r>
      <w:r>
        <w:tab/>
      </w:r>
      <w:r>
        <w:t>:</w:t>
      </w:r>
      <w:r>
        <w:tab/>
      </w:r>
      <w:r>
        <w:t>Python</w:t>
      </w:r>
      <w:r>
        <w:rPr>
          <w:spacing w:val="-1"/>
        </w:rPr>
        <w:t xml:space="preserve"> </w:t>
      </w:r>
      <w:r>
        <w:t>3.8.7</w:t>
      </w:r>
    </w:p>
    <w:p>
      <w:pPr>
        <w:pStyle w:val="2"/>
      </w:pPr>
    </w:p>
    <w:p>
      <w:pPr>
        <w:pStyle w:val="2"/>
      </w:pPr>
      <w:r>
        <w:t>NUMPY:</w:t>
      </w:r>
    </w:p>
    <w:p>
      <w:pPr>
        <w:pStyle w:val="5"/>
        <w:spacing w:before="36" w:line="276" w:lineRule="auto"/>
        <w:ind w:right="135" w:firstLine="719"/>
        <w:jc w:val="both"/>
      </w:pPr>
      <w:r>
        <w:t>Numpy is a general-purpose array-processing package. It provides a high-performance</w:t>
      </w:r>
      <w:r>
        <w:rPr>
          <w:spacing w:val="1"/>
        </w:rPr>
        <w:t xml:space="preserve"> </w:t>
      </w:r>
      <w:r>
        <w:t>multidimensional array object, and tools for working with these arrays. It is the fundamental</w:t>
      </w:r>
      <w:r>
        <w:rPr>
          <w:spacing w:val="1"/>
        </w:rPr>
        <w:t xml:space="preserve"> </w:t>
      </w:r>
      <w:r>
        <w:t>package for scientific computing with Python. Besides its obvious scientific uses, Numpy can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 used as</w:t>
      </w:r>
      <w:r>
        <w:rPr>
          <w:spacing w:val="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efficient multi-dimensional container of</w:t>
      </w:r>
      <w:r>
        <w:rPr>
          <w:spacing w:val="-1"/>
        </w:rPr>
        <w:t xml:space="preserve"> </w:t>
      </w:r>
      <w:r>
        <w:t>generic</w:t>
      </w:r>
      <w:r>
        <w:rPr>
          <w:spacing w:val="-2"/>
        </w:rPr>
        <w:t xml:space="preserve"> </w:t>
      </w:r>
      <w:r>
        <w:t>data.</w:t>
      </w:r>
    </w:p>
    <w:p>
      <w:pPr>
        <w:pStyle w:val="5"/>
        <w:spacing w:before="7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204470</wp:posOffset>
            </wp:positionV>
            <wp:extent cx="5973445" cy="176466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156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ind w:left="0"/>
        <w:rPr>
          <w:sz w:val="27"/>
        </w:rPr>
      </w:pPr>
    </w:p>
    <w:p>
      <w:pPr>
        <w:pStyle w:val="2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-657860</wp:posOffset>
            </wp:positionV>
            <wp:extent cx="2095500" cy="22860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Features:</w:t>
      </w:r>
    </w:p>
    <w:p>
      <w:pPr>
        <w:pStyle w:val="10"/>
        <w:numPr>
          <w:ilvl w:val="0"/>
          <w:numId w:val="1"/>
        </w:numPr>
        <w:tabs>
          <w:tab w:val="left" w:pos="820"/>
          <w:tab w:val="left" w:pos="821"/>
        </w:tabs>
        <w:spacing w:before="37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High-performance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N-dimensional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object.</w:t>
      </w:r>
    </w:p>
    <w:p>
      <w:pPr>
        <w:pStyle w:val="10"/>
        <w:numPr>
          <w:ilvl w:val="0"/>
          <w:numId w:val="1"/>
        </w:numPr>
        <w:tabs>
          <w:tab w:val="left" w:pos="820"/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C/C++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FORTRAN.</w:t>
      </w:r>
    </w:p>
    <w:p>
      <w:pPr>
        <w:pStyle w:val="10"/>
        <w:numPr>
          <w:ilvl w:val="0"/>
          <w:numId w:val="1"/>
        </w:numPr>
        <w:tabs>
          <w:tab w:val="left" w:pos="820"/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-3"/>
          <w:sz w:val="24"/>
        </w:rPr>
        <w:t xml:space="preserve"> </w:t>
      </w:r>
      <w:r>
        <w:rPr>
          <w:sz w:val="24"/>
        </w:rPr>
        <w:t>for generic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0"/>
          <w:numId w:val="1"/>
        </w:numPr>
        <w:tabs>
          <w:tab w:val="left" w:pos="820"/>
          <w:tab w:val="left" w:pos="821"/>
        </w:tabs>
        <w:spacing w:before="44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Additional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algebra,</w:t>
      </w:r>
      <w:r>
        <w:rPr>
          <w:spacing w:val="-2"/>
          <w:sz w:val="24"/>
        </w:rPr>
        <w:t xml:space="preserve"> </w:t>
      </w:r>
      <w:r>
        <w:rPr>
          <w:sz w:val="24"/>
        </w:rPr>
        <w:t>Fourier</w:t>
      </w:r>
      <w:r>
        <w:rPr>
          <w:spacing w:val="-2"/>
          <w:sz w:val="24"/>
        </w:rPr>
        <w:t xml:space="preserve"> </w:t>
      </w:r>
      <w:r>
        <w:rPr>
          <w:sz w:val="24"/>
        </w:rPr>
        <w:t>transforms, and random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capabilities.</w:t>
      </w:r>
    </w:p>
    <w:p>
      <w:pPr>
        <w:pStyle w:val="10"/>
        <w:numPr>
          <w:ilvl w:val="0"/>
          <w:numId w:val="1"/>
        </w:numPr>
        <w:tabs>
          <w:tab w:val="left" w:pos="820"/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broadcasting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functions.</w:t>
      </w:r>
    </w:p>
    <w:p>
      <w:pPr>
        <w:pStyle w:val="10"/>
        <w:numPr>
          <w:ilvl w:val="0"/>
          <w:numId w:val="1"/>
        </w:numPr>
        <w:tabs>
          <w:tab w:val="left" w:pos="820"/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pacing w:val="-8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7"/>
          <w:sz w:val="24"/>
        </w:rPr>
        <w:t>had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data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type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definition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capability</w:t>
      </w:r>
      <w:r>
        <w:rPr>
          <w:spacing w:val="-22"/>
          <w:sz w:val="24"/>
        </w:rPr>
        <w:t xml:space="preserve"> </w:t>
      </w:r>
      <w:r>
        <w:rPr>
          <w:spacing w:val="-7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7"/>
          <w:sz w:val="24"/>
        </w:rPr>
        <w:t>work</w:t>
      </w:r>
      <w:r>
        <w:rPr>
          <w:spacing w:val="-17"/>
          <w:sz w:val="24"/>
        </w:rPr>
        <w:t xml:space="preserve"> </w:t>
      </w:r>
      <w:r>
        <w:rPr>
          <w:spacing w:val="-7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pacing w:val="-7"/>
          <w:sz w:val="24"/>
        </w:rPr>
        <w:t>varied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databases.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rPr>
          <w:spacing w:val="-8"/>
        </w:rPr>
        <w:t>Sample</w:t>
      </w:r>
      <w:r>
        <w:rPr>
          <w:spacing w:val="-18"/>
        </w:rPr>
        <w:t xml:space="preserve"> </w:t>
      </w:r>
      <w:r>
        <w:rPr>
          <w:spacing w:val="-7"/>
        </w:rPr>
        <w:t>Program:</w:t>
      </w:r>
    </w:p>
    <w:p>
      <w:pPr>
        <w:pStyle w:val="5"/>
        <w:spacing w:before="39" w:line="276" w:lineRule="auto"/>
        <w:ind w:right="7572"/>
      </w:pP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a=np.array([1,2,3])</w:t>
      </w:r>
      <w:r>
        <w:rPr>
          <w:spacing w:val="1"/>
        </w:rPr>
        <w:t xml:space="preserve"> </w:t>
      </w:r>
      <w:r>
        <w:t>print(a)</w:t>
      </w:r>
    </w:p>
    <w:p>
      <w:pPr>
        <w:pStyle w:val="5"/>
        <w:ind w:left="0"/>
        <w:rPr>
          <w:sz w:val="28"/>
        </w:rPr>
      </w:pPr>
    </w:p>
    <w:p>
      <w:pPr>
        <w:pStyle w:val="2"/>
        <w:spacing w:before="1"/>
      </w:pPr>
      <w:r>
        <w:t>Output:</w:t>
      </w:r>
    </w:p>
    <w:p>
      <w:pPr>
        <w:pStyle w:val="5"/>
        <w:spacing w:before="36"/>
      </w:pPr>
      <w:r>
        <w:t>[1 2 3]</w:t>
      </w: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2"/>
        <w:spacing w:before="1"/>
      </w:pPr>
      <w:r>
        <w:t>SCIPY:</w:t>
      </w:r>
    </w:p>
    <w:p>
      <w:pPr>
        <w:pStyle w:val="5"/>
        <w:spacing w:before="38" w:line="276" w:lineRule="auto"/>
        <w:ind w:right="137" w:firstLine="719"/>
        <w:jc w:val="both"/>
      </w:pPr>
      <w:r>
        <w:fldChar w:fldCharType="begin"/>
      </w:r>
      <w:r>
        <w:instrText xml:space="preserve"> HYPERLINK "https://docs.scipy.org/doc/scipy/reference/" \h </w:instrText>
      </w:r>
      <w:r>
        <w:fldChar w:fldCharType="separate"/>
      </w:r>
      <w:r>
        <w:t xml:space="preserve">SciPy </w:t>
      </w:r>
      <w:r>
        <w:fldChar w:fldCharType="end"/>
      </w:r>
      <w:r>
        <w:t>is a python library that is useful in solving many mathematical equations and</w:t>
      </w:r>
      <w:r>
        <w:rPr>
          <w:spacing w:val="1"/>
        </w:rPr>
        <w:t xml:space="preserve"> </w:t>
      </w:r>
      <w:r>
        <w:t>algorithms. It is designed on the top of Numpy library that gives more extension of finding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formulae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Rank,</w:t>
      </w:r>
      <w:r>
        <w:rPr>
          <w:spacing w:val="1"/>
        </w:rPr>
        <w:t xml:space="preserve"> </w:t>
      </w:r>
      <w:r>
        <w:t>Inverse,</w:t>
      </w:r>
      <w:r>
        <w:rPr>
          <w:spacing w:val="1"/>
        </w:rPr>
        <w:t xml:space="preserve"> </w:t>
      </w:r>
      <w:r>
        <w:t>polynomial</w:t>
      </w:r>
      <w:r>
        <w:rPr>
          <w:spacing w:val="1"/>
        </w:rPr>
        <w:t xml:space="preserve"> </w:t>
      </w:r>
      <w:r>
        <w:t>equations,</w:t>
      </w:r>
      <w:r>
        <w:rPr>
          <w:spacing w:val="1"/>
        </w:rPr>
        <w:t xml:space="preserve"> </w:t>
      </w:r>
      <w:r>
        <w:t>LU</w:t>
      </w:r>
      <w:r>
        <w:rPr>
          <w:spacing w:val="1"/>
        </w:rPr>
        <w:t xml:space="preserve"> </w:t>
      </w:r>
      <w:r>
        <w:t>Decomposition, etc. Using its high level functions will significantly reduce the complexity of the</w:t>
      </w:r>
      <w:r>
        <w:rPr>
          <w:spacing w:val="-57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t>SciPy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session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data-</w:t>
      </w:r>
    </w:p>
    <w:p>
      <w:pPr>
        <w:pStyle w:val="5"/>
        <w:spacing w:before="74" w:line="276" w:lineRule="auto"/>
        <w:ind w:right="136"/>
        <w:jc w:val="both"/>
      </w:pPr>
      <w:r>
        <w:t>processing library that is made to compete with its rivalries such as MATLAB, Octave, R-</w:t>
      </w:r>
      <w:r>
        <w:rPr>
          <w:spacing w:val="1"/>
        </w:rPr>
        <w:t xml:space="preserve"> </w:t>
      </w:r>
      <w:r>
        <w:t>Lab,etc.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user-friendly,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easy-to-use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integration,</w:t>
      </w:r>
      <w:r>
        <w:rPr>
          <w:spacing w:val="-1"/>
        </w:rPr>
        <w:t xml:space="preserve"> </w:t>
      </w:r>
      <w:r>
        <w:t>interpolation,</w:t>
      </w:r>
      <w:r>
        <w:rPr>
          <w:spacing w:val="-1"/>
        </w:rPr>
        <w:t xml:space="preserve"> </w:t>
      </w:r>
      <w:r>
        <w:t>optimization,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algebra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statistics.</w:t>
      </w:r>
    </w:p>
    <w:p>
      <w:pPr>
        <w:pStyle w:val="5"/>
        <w:spacing w:before="8"/>
        <w:ind w:left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205105</wp:posOffset>
            </wp:positionV>
            <wp:extent cx="5942965" cy="14357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74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ind w:left="0"/>
        <w:rPr>
          <w:sz w:val="28"/>
        </w:rPr>
      </w:pPr>
    </w:p>
    <w:p>
      <w:pPr>
        <w:pStyle w:val="2"/>
      </w:pPr>
      <w:r>
        <w:rPr>
          <w:spacing w:val="-8"/>
        </w:rPr>
        <w:t>Sample</w:t>
      </w:r>
      <w:r>
        <w:rPr>
          <w:spacing w:val="-18"/>
        </w:rPr>
        <w:t xml:space="preserve"> </w:t>
      </w:r>
      <w:r>
        <w:rPr>
          <w:spacing w:val="-7"/>
        </w:rPr>
        <w:t>Program:</w:t>
      </w:r>
    </w:p>
    <w:p>
      <w:pPr>
        <w:pStyle w:val="5"/>
        <w:spacing w:before="36" w:line="276" w:lineRule="auto"/>
        <w:ind w:right="6793"/>
      </w:pPr>
      <w:r>
        <w:t>from scipy import constants</w:t>
      </w:r>
      <w:r>
        <w:rPr>
          <w:spacing w:val="-57"/>
        </w:rPr>
        <w:t xml:space="preserve"> </w:t>
      </w:r>
      <w:r>
        <w:t>print(constants.pi)</w:t>
      </w:r>
    </w:p>
    <w:p>
      <w:pPr>
        <w:pStyle w:val="5"/>
        <w:spacing w:before="10"/>
        <w:ind w:left="0"/>
        <w:rPr>
          <w:sz w:val="27"/>
        </w:rPr>
      </w:pPr>
    </w:p>
    <w:p>
      <w:pPr>
        <w:pStyle w:val="2"/>
      </w:pPr>
      <w:r>
        <w:t>Output:</w:t>
      </w:r>
    </w:p>
    <w:p>
      <w:pPr>
        <w:pStyle w:val="5"/>
        <w:spacing w:before="38"/>
      </w:pPr>
      <w:r>
        <w:t>3.141592653589793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  <w:spacing w:before="1"/>
      </w:pPr>
      <w:r>
        <w:t>JUPYTER:</w:t>
      </w:r>
    </w:p>
    <w:p>
      <w:pPr>
        <w:pStyle w:val="5"/>
        <w:spacing w:before="36" w:line="276" w:lineRule="auto"/>
        <w:ind w:right="136" w:firstLine="719"/>
        <w:jc w:val="both"/>
      </w:pPr>
      <w:r>
        <w:t>The IPython Notebook concept was expanded upon to allow for additional programming</w:t>
      </w:r>
      <w:r>
        <w:rPr>
          <w:spacing w:val="1"/>
        </w:rPr>
        <w:t xml:space="preserve"> </w:t>
      </w:r>
      <w:r>
        <w:t xml:space="preserve">languages and was therefore renamed "Jupyter". "Jupyter" is a loose acronym meaning </w:t>
      </w:r>
      <w:r>
        <w:rPr>
          <w:b/>
        </w:rPr>
        <w:t>Julia,</w:t>
      </w:r>
      <w:r>
        <w:rPr>
          <w:b/>
          <w:spacing w:val="1"/>
        </w:rPr>
        <w:t xml:space="preserve"> </w:t>
      </w:r>
      <w:r>
        <w:rPr>
          <w:b/>
        </w:rPr>
        <w:t>Python and R</w:t>
      </w:r>
      <w:r>
        <w:t>, but today, the notebook technology supports many programming languages. An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source</w:t>
      </w:r>
      <w:r>
        <w:rPr>
          <w:spacing w:val="60"/>
        </w:rPr>
        <w:t xml:space="preserve"> </w:t>
      </w:r>
      <w:r>
        <w:t>code</w:t>
      </w:r>
      <w:r>
        <w:rPr>
          <w:spacing w:val="60"/>
        </w:rPr>
        <w:t xml:space="preserve"> </w:t>
      </w:r>
      <w:r>
        <w:t>editor,</w:t>
      </w:r>
      <w:r>
        <w:rPr>
          <w:spacing w:val="60"/>
        </w:rPr>
        <w:t xml:space="preserve"> </w:t>
      </w:r>
      <w:r>
        <w:t>build</w:t>
      </w:r>
      <w:r>
        <w:rPr>
          <w:spacing w:val="60"/>
        </w:rPr>
        <w:t xml:space="preserve"> </w:t>
      </w:r>
      <w:r>
        <w:t>automation</w:t>
      </w:r>
      <w:r>
        <w:rPr>
          <w:spacing w:val="60"/>
        </w:rPr>
        <w:t xml:space="preserve"> </w:t>
      </w:r>
      <w:r>
        <w:t>tools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debugger. </w:t>
      </w:r>
      <w:r>
        <w:rPr>
          <w:b/>
        </w:rPr>
        <w:t xml:space="preserve">Jupyter Notebook is an IDE for Python </w:t>
      </w:r>
      <w:r>
        <w:t>that allows its users to create documents</w:t>
      </w:r>
      <w:r>
        <w:rPr>
          <w:spacing w:val="1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rich text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 supports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Julia,</w:t>
      </w:r>
      <w:r>
        <w:rPr>
          <w:spacing w:val="-1"/>
        </w:rPr>
        <w:t xml:space="preserve"> </w:t>
      </w:r>
      <w:r>
        <w:t>and R.</w:t>
      </w:r>
    </w:p>
    <w:p>
      <w:pPr>
        <w:pStyle w:val="5"/>
        <w:spacing w:before="7"/>
        <w:ind w:left="0"/>
        <w:rPr>
          <w:sz w:val="27"/>
        </w:rPr>
      </w:pPr>
    </w:p>
    <w:p>
      <w:pPr>
        <w:pStyle w:val="5"/>
        <w:spacing w:line="276" w:lineRule="auto"/>
        <w:ind w:right="136" w:firstLine="719"/>
        <w:jc w:val="both"/>
      </w:pPr>
      <w:r>
        <w:t>Jupyter Notebook allows users to compile all</w:t>
      </w:r>
      <w:r>
        <w:rPr>
          <w:spacing w:val="1"/>
        </w:rPr>
        <w:t xml:space="preserve"> </w:t>
      </w:r>
      <w:r>
        <w:t>aspects of a data project</w:t>
      </w:r>
      <w:r>
        <w:rPr>
          <w:spacing w:val="60"/>
        </w:rPr>
        <w:t xml:space="preserve"> </w:t>
      </w:r>
      <w:r>
        <w:t>in one place</w:t>
      </w:r>
      <w:r>
        <w:rPr>
          <w:spacing w:val="1"/>
        </w:rPr>
        <w:t xml:space="preserve"> </w:t>
      </w:r>
      <w:r>
        <w:t>making it easier to show the entire process of a project to your intended audience. Through the</w:t>
      </w:r>
      <w:r>
        <w:rPr>
          <w:spacing w:val="1"/>
        </w:rPr>
        <w:t xml:space="preserve"> </w:t>
      </w:r>
      <w:r>
        <w:t>web-based application, users can create data visualizations and other components of a project to</w:t>
      </w:r>
      <w:r>
        <w:rPr>
          <w:spacing w:val="1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with others via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platform.</w:t>
      </w:r>
    </w:p>
    <w:p>
      <w:pPr>
        <w:spacing w:after="0" w:line="276" w:lineRule="auto"/>
        <w:jc w:val="both"/>
        <w:sectPr>
          <w:footerReference r:id="rId5" w:type="default"/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2838450</wp:posOffset>
            </wp:positionH>
            <wp:positionV relativeFrom="page">
              <wp:posOffset>3886200</wp:posOffset>
            </wp:positionV>
            <wp:extent cx="2095500" cy="2286000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22645" cy="8308340"/>
            <wp:effectExtent l="0" t="0" r="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49" cy="83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0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2838450</wp:posOffset>
            </wp:positionH>
            <wp:positionV relativeFrom="page">
              <wp:posOffset>3886200</wp:posOffset>
            </wp:positionV>
            <wp:extent cx="2095500" cy="2286000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36615" cy="8104505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48" cy="81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0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2175" cy="4228465"/>
            <wp:effectExtent l="0" t="0" r="0" b="0"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50" cy="42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ind w:left="0"/>
        <w:rPr>
          <w:sz w:val="20"/>
        </w:rPr>
      </w:pPr>
    </w:p>
    <w:p>
      <w:pPr>
        <w:pStyle w:val="5"/>
        <w:spacing w:before="90"/>
        <w:ind w:left="820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-1404620</wp:posOffset>
            </wp:positionV>
            <wp:extent cx="2095500" cy="2286000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jupyter-lab:</w:t>
      </w:r>
    </w:p>
    <w:p>
      <w:pPr>
        <w:pStyle w:val="5"/>
        <w:spacing w:before="41"/>
        <w:ind w:left="1540"/>
      </w:pPr>
      <w:r>
        <w:t>Open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and type</w:t>
      </w:r>
      <w:r>
        <w:rPr>
          <w:spacing w:val="-2"/>
        </w:rPr>
        <w:t xml:space="preserve"> </w:t>
      </w:r>
      <w:r>
        <w:t>jupyter-lab.</w:t>
      </w:r>
    </w:p>
    <w:p>
      <w:pPr>
        <w:pStyle w:val="5"/>
        <w:spacing w:before="41"/>
        <w:ind w:left="1540"/>
      </w:pPr>
      <w:r>
        <w:t>Then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necessary</w:t>
      </w:r>
      <w:r>
        <w:rPr>
          <w:spacing w:val="-6"/>
        </w:rPr>
        <w:t xml:space="preserve"> </w:t>
      </w:r>
      <w:r>
        <w:t>packages,</w:t>
      </w:r>
      <w:r>
        <w:rPr>
          <w:spacing w:val="-1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open as</w:t>
      </w:r>
      <w:r>
        <w:rPr>
          <w:spacing w:val="-1"/>
        </w:rPr>
        <w:t xml:space="preserve"> </w:t>
      </w:r>
      <w:r>
        <w:t>follows:</w:t>
      </w:r>
    </w:p>
    <w:p>
      <w:pPr>
        <w:pStyle w:val="5"/>
        <w:spacing w:before="3"/>
        <w:ind w:left="0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231140</wp:posOffset>
            </wp:positionV>
            <wp:extent cx="5847080" cy="2883535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227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40" w:right="1300" w:bottom="280" w:left="1340" w:header="720" w:footer="720" w:gutter="0"/>
          <w:cols w:space="720" w:num="1"/>
        </w:sectPr>
      </w:pPr>
    </w:p>
    <w:p>
      <w:pPr>
        <w:pStyle w:val="5"/>
        <w:spacing w:before="74" w:line="276" w:lineRule="auto"/>
        <w:ind w:left="820" w:right="755"/>
      </w:pPr>
      <w:r>
        <w:t>Click on new notebook, then the new file will be opened with .ipynb file extension.</w:t>
      </w:r>
      <w:r>
        <w:rPr>
          <w:spacing w:val="-5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 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Shift+Enter.</w:t>
      </w:r>
    </w:p>
    <w:p>
      <w:pPr>
        <w:pStyle w:val="5"/>
        <w:spacing w:before="1"/>
        <w:ind w:left="0"/>
        <w:rPr>
          <w:sz w:val="28"/>
        </w:rPr>
      </w:pPr>
    </w:p>
    <w:p>
      <w:pPr>
        <w:pStyle w:val="2"/>
      </w:pPr>
      <w:r>
        <w:t>Sample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Output:</w:t>
      </w:r>
    </w:p>
    <w:p>
      <w:pPr>
        <w:pStyle w:val="5"/>
        <w:spacing w:before="9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60110" cy="1248410"/>
            <wp:effectExtent l="0" t="0" r="0" b="0"/>
            <wp:wrapTopAndBottom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029" cy="124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ind w:left="0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STASMODELS:</w:t>
      </w:r>
    </w:p>
    <w:p>
      <w:pPr>
        <w:pStyle w:val="5"/>
        <w:spacing w:before="8"/>
        <w:ind w:left="0"/>
        <w:rPr>
          <w:b/>
          <w:sz w:val="30"/>
        </w:rPr>
      </w:pPr>
    </w:p>
    <w:p>
      <w:pPr>
        <w:pStyle w:val="5"/>
        <w:spacing w:line="276" w:lineRule="auto"/>
        <w:ind w:right="329" w:firstLine="719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90805</wp:posOffset>
            </wp:positionV>
            <wp:extent cx="2095500" cy="2286000"/>
            <wp:effectExtent l="0" t="0" r="0" b="0"/>
            <wp:wrapNone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HYPERLINK "https://www.statsmodels.org/stable/about.html#about-statsmodels" \h </w:instrText>
      </w:r>
      <w:r>
        <w:fldChar w:fldCharType="separate"/>
      </w:r>
      <w:r>
        <w:t xml:space="preserve">statsmodels </w:t>
      </w:r>
      <w:r>
        <w:fldChar w:fldCharType="end"/>
      </w:r>
      <w:r>
        <w:t>is a Python module that provides classes and functions for the estimation of</w:t>
      </w:r>
      <w:r>
        <w:rPr>
          <w:spacing w:val="-57"/>
        </w:rPr>
        <w:t xml:space="preserve"> </w:t>
      </w:r>
      <w:r>
        <w:t>many different statistical models, as well as for conducting statistical tests, and statistical data</w:t>
      </w:r>
      <w:r>
        <w:rPr>
          <w:spacing w:val="1"/>
        </w:rPr>
        <w:t xml:space="preserve"> </w:t>
      </w:r>
      <w:r>
        <w:t>exploration.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extensive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 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estimator.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tested against existing statistical packages to ensure that they are correct. statsmodels supports</w:t>
      </w:r>
      <w:r>
        <w:rPr>
          <w:spacing w:val="1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models using</w:t>
      </w:r>
      <w:r>
        <w:rPr>
          <w:spacing w:val="-1"/>
        </w:rPr>
        <w:t xml:space="preserve"> </w:t>
      </w:r>
      <w:r>
        <w:t>R-style formulas and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DataFrames.</w:t>
      </w:r>
    </w:p>
    <w:p>
      <w:pPr>
        <w:pStyle w:val="5"/>
        <w:spacing w:line="278" w:lineRule="auto"/>
        <w:ind w:right="289" w:firstLine="719"/>
      </w:pPr>
      <w:r>
        <w:t>statsmodels is a Python package that provides a complement to scipy for statistical</w:t>
      </w:r>
      <w:r>
        <w:rPr>
          <w:spacing w:val="1"/>
        </w:rPr>
        <w:t xml:space="preserve"> </w:t>
      </w:r>
      <w:r>
        <w:t>computations</w:t>
      </w:r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statistics and</w:t>
      </w:r>
      <w:r>
        <w:rPr>
          <w:spacing w:val="-2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inference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models.</w:t>
      </w:r>
    </w:p>
    <w:p>
      <w:pPr>
        <w:pStyle w:val="5"/>
        <w:spacing w:before="2"/>
        <w:ind w:left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201295</wp:posOffset>
            </wp:positionV>
            <wp:extent cx="5916930" cy="3533775"/>
            <wp:effectExtent l="0" t="0" r="0" b="0"/>
            <wp:wrapTopAndBottom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0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2"/>
        <w:spacing w:before="79"/>
      </w:pPr>
      <w:r>
        <w:t>Sample</w:t>
      </w:r>
      <w:r>
        <w:rPr>
          <w:spacing w:val="-3"/>
        </w:rPr>
        <w:t xml:space="preserve"> </w:t>
      </w:r>
      <w:r>
        <w:t>Program:</w:t>
      </w:r>
    </w:p>
    <w:p>
      <w:pPr>
        <w:pStyle w:val="5"/>
        <w:spacing w:before="36" w:line="276" w:lineRule="auto"/>
        <w:ind w:right="7570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</w:p>
    <w:p>
      <w:pPr>
        <w:pStyle w:val="5"/>
        <w:spacing w:before="2"/>
      </w:pPr>
      <w:r>
        <w:t>import</w:t>
      </w:r>
      <w:r>
        <w:rPr>
          <w:spacing w:val="-1"/>
        </w:rPr>
        <w:t xml:space="preserve"> </w:t>
      </w:r>
      <w:r>
        <w:t>statsmodels.formula.api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smf</w:t>
      </w:r>
    </w:p>
    <w:p>
      <w:pPr>
        <w:pStyle w:val="5"/>
        <w:spacing w:before="40" w:line="276" w:lineRule="auto"/>
        <w:ind w:right="3401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pd.read_csv(r"C:\Users\UGCS\Desktop\headbrain11.csv")</w:t>
      </w:r>
      <w:r>
        <w:rPr>
          <w:spacing w:val="-57"/>
        </w:rPr>
        <w:t xml:space="preserve"> </w:t>
      </w:r>
      <w:r>
        <w:t>print(df.head())</w:t>
      </w:r>
    </w:p>
    <w:p>
      <w:pPr>
        <w:pStyle w:val="5"/>
        <w:spacing w:line="275" w:lineRule="exact"/>
      </w:pPr>
      <w:r>
        <w:t>#</w:t>
      </w:r>
      <w:r>
        <w:rPr>
          <w:spacing w:val="-1"/>
        </w:rPr>
        <w:t xml:space="preserve"> </w:t>
      </w:r>
      <w:r>
        <w:t>fitting</w:t>
      </w:r>
      <w:r>
        <w:rPr>
          <w:spacing w:val="-2"/>
        </w:rPr>
        <w:t xml:space="preserve"> </w:t>
      </w:r>
      <w:r>
        <w:t>the model</w:t>
      </w:r>
    </w:p>
    <w:p>
      <w:pPr>
        <w:pStyle w:val="5"/>
        <w:spacing w:before="44"/>
      </w:pPr>
      <w:r>
        <w:t>df.columns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['Head_size',</w:t>
      </w:r>
      <w:r>
        <w:rPr>
          <w:spacing w:val="-1"/>
        </w:rPr>
        <w:t xml:space="preserve"> </w:t>
      </w:r>
      <w:r>
        <w:t>'Brain_weight']</w:t>
      </w:r>
    </w:p>
    <w:p>
      <w:pPr>
        <w:pStyle w:val="5"/>
        <w:spacing w:before="40" w:line="276" w:lineRule="auto"/>
        <w:ind w:right="2951"/>
      </w:pPr>
      <w:r>
        <w:t>model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smf.ols(formula='Head_size</w:t>
      </w:r>
      <w:r>
        <w:rPr>
          <w:spacing w:val="-3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Brain_weight',</w:t>
      </w:r>
      <w:r>
        <w:rPr>
          <w:spacing w:val="-2"/>
        </w:rPr>
        <w:t xml:space="preserve"> </w:t>
      </w:r>
      <w:r>
        <w:t>data=df).fit()</w:t>
      </w:r>
      <w:r>
        <w:rPr>
          <w:spacing w:val="-57"/>
        </w:rPr>
        <w:t xml:space="preserve"> </w:t>
      </w:r>
      <w:r>
        <w:t># model summary</w:t>
      </w:r>
    </w:p>
    <w:p>
      <w:pPr>
        <w:pStyle w:val="5"/>
        <w:spacing w:line="275" w:lineRule="exact"/>
      </w:pPr>
      <w:r>
        <w:t>print(model.summary())</w:t>
      </w:r>
    </w:p>
    <w:p>
      <w:pPr>
        <w:pStyle w:val="5"/>
        <w:spacing w:before="9"/>
        <w:ind w:left="0"/>
        <w:rPr>
          <w:sz w:val="31"/>
        </w:rPr>
      </w:pPr>
    </w:p>
    <w:p>
      <w:pPr>
        <w:pStyle w:val="2"/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553085</wp:posOffset>
            </wp:positionV>
            <wp:extent cx="2095500" cy="2286000"/>
            <wp:effectExtent l="0" t="0" r="0" b="0"/>
            <wp:wrapNone/>
            <wp:docPr id="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spacing w:before="8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27725" cy="5257165"/>
            <wp:effectExtent l="0" t="0" r="0" b="0"/>
            <wp:wrapTopAndBottom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83" cy="525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PANDAS:</w:t>
      </w:r>
    </w:p>
    <w:p>
      <w:pPr>
        <w:pStyle w:val="5"/>
        <w:spacing w:before="36" w:after="7" w:line="276" w:lineRule="auto"/>
        <w:ind w:right="138" w:firstLine="719"/>
        <w:jc w:val="both"/>
      </w:pPr>
      <w:r>
        <w:t>Pandas is a Python library used for working with data sets. It has functions for analyzing,</w:t>
      </w:r>
      <w:r>
        <w:rPr>
          <w:spacing w:val="1"/>
        </w:rPr>
        <w:t xml:space="preserve"> </w:t>
      </w:r>
      <w:r>
        <w:t>cleaning, exploring, and</w:t>
      </w:r>
      <w:r>
        <w:rPr>
          <w:spacing w:val="1"/>
        </w:rPr>
        <w:t xml:space="preserve"> </w:t>
      </w:r>
      <w:r>
        <w:t>manipulating data. Pandas allow us to analyze</w:t>
      </w:r>
      <w:r>
        <w:rPr>
          <w:spacing w:val="1"/>
        </w:rPr>
        <w:t xml:space="preserve"> </w:t>
      </w:r>
      <w:r>
        <w:t>big data and make</w:t>
      </w:r>
      <w:r>
        <w:rPr>
          <w:spacing w:val="1"/>
        </w:rPr>
        <w:t xml:space="preserve"> </w:t>
      </w:r>
      <w:r>
        <w:t>conclusions based on statistical theories. Pandas can clean messy data sets, and make them</w:t>
      </w:r>
      <w:r>
        <w:rPr>
          <w:spacing w:val="1"/>
        </w:rPr>
        <w:t xml:space="preserve"> </w:t>
      </w:r>
      <w:r>
        <w:t>readable</w:t>
      </w:r>
      <w:r>
        <w:rPr>
          <w:spacing w:val="-2"/>
        </w:rPr>
        <w:t xml:space="preserve"> </w:t>
      </w:r>
      <w:r>
        <w:t>and relevant. Relevant data</w:t>
      </w:r>
      <w:r>
        <w:rPr>
          <w:spacing w:val="-1"/>
        </w:rPr>
        <w:t xml:space="preserve"> </w:t>
      </w:r>
      <w:r>
        <w:t>is very</w:t>
      </w:r>
      <w:r>
        <w:rPr>
          <w:spacing w:val="-5"/>
        </w:rPr>
        <w:t xml:space="preserve"> </w:t>
      </w:r>
      <w:r>
        <w:t>important in data science.</w:t>
      </w: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48045" cy="1930400"/>
            <wp:effectExtent l="0" t="0" r="0" b="0"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88" cy="19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31"/>
        </w:rPr>
      </w:pPr>
    </w:p>
    <w:p>
      <w:pPr>
        <w:spacing w:before="0" w:line="273" w:lineRule="auto"/>
        <w:ind w:left="100" w:right="7570" w:firstLine="0"/>
        <w:jc w:val="left"/>
        <w:rPr>
          <w:sz w:val="24"/>
        </w:rPr>
      </w:pPr>
      <w:r>
        <w:rPr>
          <w:b/>
          <w:sz w:val="24"/>
        </w:rPr>
        <w:t>Sample Program: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[1, 7, 2]</w:t>
      </w:r>
    </w:p>
    <w:p>
      <w:pPr>
        <w:pStyle w:val="5"/>
        <w:spacing w:before="2" w:line="278" w:lineRule="auto"/>
        <w:ind w:right="7476"/>
      </w:pPr>
      <w:r>
        <w:t>myvar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pd.Series(a)</w:t>
      </w:r>
      <w:r>
        <w:rPr>
          <w:spacing w:val="-57"/>
        </w:rPr>
        <w:t xml:space="preserve"> </w:t>
      </w:r>
      <w:r>
        <w:t>print(myvar)</w:t>
      </w:r>
    </w:p>
    <w:p>
      <w:pPr>
        <w:pStyle w:val="5"/>
        <w:spacing w:before="7"/>
        <w:ind w:left="0"/>
        <w:rPr>
          <w:sz w:val="27"/>
        </w:rPr>
      </w:pPr>
    </w:p>
    <w:p>
      <w:pPr>
        <w:pStyle w:val="2"/>
      </w:pPr>
      <w:r>
        <w:t>Output:</w:t>
      </w:r>
    </w:p>
    <w:p>
      <w:pPr>
        <w:pStyle w:val="5"/>
        <w:spacing w:before="10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40425" cy="913765"/>
            <wp:effectExtent l="0" t="0" r="0" b="0"/>
            <wp:wrapTopAndBottom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04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tabs>
          <w:tab w:val="left" w:pos="2980"/>
        </w:tabs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EX.NO:2</w:t>
      </w:r>
      <w:r>
        <w:rPr>
          <w:b/>
          <w:sz w:val="24"/>
        </w:rPr>
        <w:tab/>
      </w:r>
      <w:r>
        <w:rPr>
          <w:b/>
          <w:sz w:val="24"/>
        </w:rPr>
        <w:t>WORKING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NUMPY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ARRAYS</w:t>
      </w:r>
    </w:p>
    <w:p>
      <w:pPr>
        <w:tabs>
          <w:tab w:val="left" w:pos="2980"/>
        </w:tabs>
        <w:spacing w:before="79"/>
        <w:ind w:left="100" w:right="0" w:firstLine="0"/>
        <w:jc w:val="left"/>
        <w:rPr>
          <w:b/>
          <w:sz w:val="24"/>
        </w:rPr>
      </w:pPr>
    </w:p>
    <w:p>
      <w:pPr>
        <w:tabs>
          <w:tab w:val="left" w:pos="2980"/>
        </w:tabs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8"/>
        <w:ind w:firstLine="0"/>
      </w:pPr>
      <w:r>
        <w:t>To</w:t>
      </w:r>
      <w:r>
        <w:rPr>
          <w:spacing w:val="-1"/>
        </w:rPr>
        <w:t xml:space="preserve"> </w:t>
      </w:r>
      <w:r>
        <w:t>write a</w:t>
      </w:r>
      <w:r>
        <w:rPr>
          <w:spacing w:val="-2"/>
        </w:rPr>
        <w:t xml:space="preserve"> </w:t>
      </w:r>
      <w:r>
        <w:t>python code</w:t>
      </w:r>
      <w:r>
        <w:rPr>
          <w:spacing w:val="-1"/>
        </w:rPr>
        <w:t xml:space="preserve"> </w:t>
      </w:r>
      <w:r>
        <w:t>to work with numpy</w:t>
      </w:r>
      <w:r>
        <w:rPr>
          <w:spacing w:val="-3"/>
        </w:rPr>
        <w:t xml:space="preserve"> </w:t>
      </w:r>
      <w:r>
        <w:t>arrays.</w:t>
      </w:r>
    </w:p>
    <w:p>
      <w:pPr>
        <w:pStyle w:val="5"/>
        <w:spacing w:before="38"/>
        <w:ind w:firstLine="0"/>
      </w:pPr>
    </w:p>
    <w:p>
      <w:pPr>
        <w:pStyle w:val="2"/>
        <w:spacing w:before="46"/>
      </w:pPr>
      <w:r>
        <w:t>ALGORITHM:</w:t>
      </w:r>
    </w:p>
    <w:p>
      <w:pPr>
        <w:pStyle w:val="5"/>
        <w:spacing w:before="5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2"/>
        </w:numPr>
        <w:tabs>
          <w:tab w:val="left" w:pos="821"/>
        </w:tabs>
        <w:spacing w:before="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numpy</w:t>
      </w:r>
      <w:r>
        <w:rPr>
          <w:spacing w:val="-6"/>
          <w:sz w:val="24"/>
        </w:rPr>
        <w:t xml:space="preserve"> </w:t>
      </w:r>
      <w:r>
        <w:rPr>
          <w:sz w:val="24"/>
        </w:rPr>
        <w:t>package.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 array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numpy.array()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Indexing</w:t>
      </w:r>
      <w:r>
        <w:rPr>
          <w:spacing w:val="-2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this:</w:t>
      </w:r>
      <w:r>
        <w:rPr>
          <w:spacing w:val="2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start</w:t>
      </w:r>
      <w:r>
        <w:rPr>
          <w:sz w:val="24"/>
        </w:rPr>
        <w:t>:</w:t>
      </w:r>
      <w:r>
        <w:rPr>
          <w:i/>
          <w:sz w:val="24"/>
        </w:rPr>
        <w:t>end</w:t>
      </w:r>
      <w:r>
        <w:rPr>
          <w:sz w:val="24"/>
        </w:rPr>
        <w:t>].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41" w:after="0" w:line="276" w:lineRule="auto"/>
        <w:ind w:left="820" w:right="678" w:hanging="360"/>
        <w:jc w:val="left"/>
        <w:rPr>
          <w:sz w:val="24"/>
        </w:rPr>
      </w:pPr>
      <w:r>
        <w:rPr>
          <w:sz w:val="24"/>
        </w:rPr>
        <w:t>The NumPy array object has a property called dtype that returns the data type of the</w:t>
      </w:r>
      <w:r>
        <w:rPr>
          <w:spacing w:val="-57"/>
          <w:sz w:val="24"/>
        </w:rPr>
        <w:t xml:space="preserve"> </w:t>
      </w:r>
      <w:r>
        <w:rPr>
          <w:sz w:val="24"/>
        </w:rPr>
        <w:t>array.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1" w:after="0" w:line="276" w:lineRule="auto"/>
        <w:ind w:left="820" w:right="898" w:hanging="360"/>
        <w:jc w:val="left"/>
        <w:rPr>
          <w:sz w:val="24"/>
        </w:rPr>
      </w:pPr>
      <w:r>
        <w:rPr>
          <w:sz w:val="24"/>
        </w:rPr>
        <w:t>To deal with iteration to multi-dimensional arrays in numpy, we can do this using</w:t>
      </w:r>
      <w:r>
        <w:rPr>
          <w:spacing w:val="-57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loop of python.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0" w:after="0" w:line="275" w:lineRule="exact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join two</w:t>
      </w:r>
      <w:r>
        <w:rPr>
          <w:spacing w:val="-1"/>
          <w:sz w:val="24"/>
        </w:rPr>
        <w:t xml:space="preserve"> </w:t>
      </w:r>
      <w:r>
        <w:rPr>
          <w:sz w:val="24"/>
        </w:rPr>
        <w:t>arrays, the</w:t>
      </w:r>
      <w:r>
        <w:rPr>
          <w:spacing w:val="1"/>
          <w:sz w:val="24"/>
        </w:rPr>
        <w:t xml:space="preserve"> </w:t>
      </w:r>
      <w:r>
        <w:rPr>
          <w:sz w:val="24"/>
        </w:rPr>
        <w:t>concatenate()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 along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axis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41" w:after="0" w:line="278" w:lineRule="auto"/>
        <w:ind w:left="820" w:right="177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array_split()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splitting</w:t>
      </w:r>
      <w:r>
        <w:rPr>
          <w:spacing w:val="-4"/>
          <w:sz w:val="24"/>
        </w:rPr>
        <w:t xml:space="preserve"> </w:t>
      </w:r>
      <w:r>
        <w:rPr>
          <w:sz w:val="24"/>
        </w:rPr>
        <w:t>arrays, we</w:t>
      </w:r>
      <w:r>
        <w:rPr>
          <w:spacing w:val="-1"/>
          <w:sz w:val="24"/>
        </w:rPr>
        <w:t xml:space="preserve"> </w:t>
      </w:r>
      <w:r>
        <w:rPr>
          <w:sz w:val="24"/>
        </w:rPr>
        <w:t>pass 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split and</w:t>
      </w:r>
      <w:r>
        <w:rPr>
          <w:spacing w:val="-1"/>
          <w:sz w:val="24"/>
        </w:rPr>
        <w:t xml:space="preserve"> </w:t>
      </w:r>
      <w:r>
        <w:rPr>
          <w:sz w:val="24"/>
        </w:rPr>
        <w:t>the 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splits.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0" w:after="0" w:line="272" w:lineRule="exact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array,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where()</w:t>
      </w:r>
      <w:r>
        <w:rPr>
          <w:spacing w:val="-3"/>
          <w:sz w:val="24"/>
        </w:rPr>
        <w:t xml:space="preserve"> </w:t>
      </w:r>
      <w:r>
        <w:rPr>
          <w:sz w:val="24"/>
        </w:rPr>
        <w:t>method.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NumPy</w:t>
      </w:r>
      <w:r>
        <w:rPr>
          <w:spacing w:val="-5"/>
          <w:sz w:val="24"/>
        </w:rPr>
        <w:t xml:space="preserve"> </w:t>
      </w:r>
      <w:r>
        <w:rPr>
          <w:sz w:val="24"/>
        </w:rPr>
        <w:t>ndarray</w:t>
      </w:r>
      <w:r>
        <w:rPr>
          <w:spacing w:val="-5"/>
          <w:sz w:val="24"/>
        </w:rPr>
        <w:t xml:space="preserve"> </w:t>
      </w:r>
      <w:r>
        <w:rPr>
          <w:sz w:val="24"/>
        </w:rPr>
        <w:t>object has a</w:t>
      </w:r>
      <w:r>
        <w:rPr>
          <w:spacing w:val="-2"/>
          <w:sz w:val="24"/>
        </w:rPr>
        <w:t xml:space="preserve"> </w:t>
      </w:r>
      <w:r>
        <w:rPr>
          <w:sz w:val="24"/>
        </w:rPr>
        <w:t>function called</w:t>
      </w:r>
      <w:r>
        <w:rPr>
          <w:spacing w:val="3"/>
          <w:sz w:val="24"/>
        </w:rPr>
        <w:t xml:space="preserve"> </w:t>
      </w:r>
      <w:r>
        <w:rPr>
          <w:sz w:val="24"/>
        </w:rPr>
        <w:t>sort(), that will sort a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array.</w:t>
      </w:r>
    </w:p>
    <w:p>
      <w:pPr>
        <w:pStyle w:val="10"/>
        <w:numPr>
          <w:ilvl w:val="0"/>
          <w:numId w:val="2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NumPy,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an array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boolean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index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list</w:t>
      </w:r>
      <w:r>
        <w:rPr>
          <w:sz w:val="24"/>
        </w:rPr>
        <w:t>.</w:t>
      </w:r>
    </w:p>
    <w:p>
      <w:pPr>
        <w:pStyle w:val="10"/>
        <w:numPr>
          <w:ilvl w:val="1"/>
          <w:numId w:val="2"/>
        </w:numPr>
        <w:tabs>
          <w:tab w:val="left" w:pos="1541"/>
        </w:tabs>
        <w:spacing w:before="41" w:after="0" w:line="240" w:lineRule="auto"/>
        <w:ind w:left="1540" w:right="0" w:hanging="361"/>
        <w:jc w:val="left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value 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is True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contained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filtered</w:t>
      </w:r>
      <w:r>
        <w:rPr>
          <w:spacing w:val="2"/>
          <w:sz w:val="24"/>
        </w:rPr>
        <w:t xml:space="preserve"> </w:t>
      </w:r>
      <w:r>
        <w:rPr>
          <w:sz w:val="24"/>
        </w:rPr>
        <w:t>array</w:t>
      </w:r>
    </w:p>
    <w:p>
      <w:pPr>
        <w:pStyle w:val="10"/>
        <w:numPr>
          <w:ilvl w:val="1"/>
          <w:numId w:val="2"/>
        </w:numPr>
        <w:tabs>
          <w:tab w:val="left" w:pos="1541"/>
        </w:tabs>
        <w:spacing w:before="43" w:after="0" w:line="240" w:lineRule="auto"/>
        <w:ind w:left="154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excluded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filtered</w:t>
      </w:r>
      <w:r>
        <w:rPr>
          <w:spacing w:val="-1"/>
          <w:sz w:val="24"/>
        </w:rPr>
        <w:t xml:space="preserve"> </w:t>
      </w:r>
      <w:r>
        <w:rPr>
          <w:sz w:val="24"/>
        </w:rPr>
        <w:t>array.</w:t>
      </w:r>
    </w:p>
    <w:p>
      <w:pPr>
        <w:pStyle w:val="5"/>
        <w:spacing w:before="6"/>
        <w:ind w:left="0" w:firstLine="0"/>
        <w:rPr>
          <w:sz w:val="13"/>
        </w:rPr>
      </w:pPr>
    </w:p>
    <w:p>
      <w:pPr>
        <w:tabs>
          <w:tab w:val="left" w:pos="2980"/>
        </w:tabs>
        <w:spacing w:before="79"/>
        <w:ind w:left="100" w:right="0" w:firstLine="0"/>
        <w:jc w:val="left"/>
        <w:rPr>
          <w:b/>
          <w:sz w:val="24"/>
        </w:rPr>
      </w:pPr>
    </w:p>
    <w:p>
      <w:pPr>
        <w:pStyle w:val="2"/>
      </w:pPr>
      <w:r>
        <w:t>PROGRAM:</w:t>
      </w:r>
    </w:p>
    <w:p>
      <w:pPr>
        <w:spacing w:before="4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0-D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array:</w:t>
      </w:r>
    </w:p>
    <w:p>
      <w:pPr>
        <w:pStyle w:val="5"/>
        <w:spacing w:before="36" w:line="276" w:lineRule="auto"/>
        <w:ind w:right="7572"/>
      </w:pP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arr = np.array(42)</w:t>
      </w:r>
      <w:r>
        <w:rPr>
          <w:spacing w:val="1"/>
        </w:rPr>
        <w:t xml:space="preserve"> </w:t>
      </w:r>
      <w:r>
        <w:t>print(arr)</w:t>
      </w:r>
    </w:p>
    <w:p>
      <w:pPr>
        <w:pStyle w:val="5"/>
        <w:ind w:left="0"/>
        <w:rPr>
          <w:sz w:val="28"/>
        </w:rPr>
      </w:pPr>
    </w:p>
    <w:p>
      <w:pPr>
        <w:pStyle w:val="2"/>
      </w:pPr>
      <w:r>
        <w:t>OUTPUT:</w:t>
      </w:r>
    </w:p>
    <w:p>
      <w:pPr>
        <w:pStyle w:val="5"/>
        <w:spacing w:before="37"/>
      </w:pPr>
      <w:r>
        <w:t>42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</w:pPr>
      <w:r>
        <w:t>#Create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1-D</w:t>
      </w:r>
      <w:r>
        <w:rPr>
          <w:spacing w:val="-1"/>
        </w:rPr>
        <w:t xml:space="preserve"> </w:t>
      </w:r>
      <w:r>
        <w:t>array: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6765"/>
      </w:pPr>
      <w:r>
        <w:t>arr = np.array([1, 2, 3, 4, 5])</w:t>
      </w:r>
      <w:r>
        <w:rPr>
          <w:spacing w:val="-57"/>
        </w:rPr>
        <w:t xml:space="preserve"> </w:t>
      </w:r>
      <w:r>
        <w:t>print(arr)</w:t>
      </w:r>
    </w:p>
    <w:p>
      <w:pPr>
        <w:pStyle w:val="5"/>
        <w:ind w:left="0"/>
        <w:rPr>
          <w:sz w:val="28"/>
        </w:rPr>
      </w:pPr>
    </w:p>
    <w:p>
      <w:pPr>
        <w:pStyle w:val="2"/>
        <w:spacing w:before="1"/>
      </w:pPr>
      <w:r>
        <w:t>OUTPUT:</w:t>
      </w:r>
    </w:p>
    <w:p>
      <w:pPr>
        <w:pStyle w:val="5"/>
        <w:spacing w:before="36"/>
      </w:pPr>
      <w:r>
        <w:t>[1,2,3,4,5]</w:t>
      </w:r>
    </w:p>
    <w:p>
      <w:pPr>
        <w:pStyle w:val="5"/>
        <w:ind w:left="0"/>
        <w:rPr>
          <w:sz w:val="26"/>
        </w:rPr>
      </w:pPr>
    </w:p>
    <w:p>
      <w:pPr>
        <w:pStyle w:val="5"/>
        <w:spacing w:before="9"/>
        <w:ind w:left="0"/>
        <w:rPr>
          <w:sz w:val="34"/>
        </w:rPr>
      </w:pPr>
    </w:p>
    <w:p>
      <w:pPr>
        <w:pStyle w:val="5"/>
        <w:spacing w:before="9"/>
        <w:ind w:left="0"/>
        <w:rPr>
          <w:sz w:val="34"/>
        </w:rPr>
      </w:pPr>
    </w:p>
    <w:p>
      <w:pPr>
        <w:pStyle w:val="2"/>
        <w:spacing w:before="1"/>
      </w:pPr>
      <w:r>
        <w:t>#Create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2-D</w:t>
      </w:r>
      <w:r>
        <w:rPr>
          <w:spacing w:val="-1"/>
        </w:rPr>
        <w:t xml:space="preserve"> </w:t>
      </w:r>
      <w:r>
        <w:t>array: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0" w:line="278" w:lineRule="auto"/>
        <w:ind w:right="6206"/>
      </w:pPr>
      <w:r>
        <w:t>arr = np.array([[1, 2, 3], [4, 5, 6]])</w:t>
      </w:r>
      <w:r>
        <w:rPr>
          <w:spacing w:val="-57"/>
        </w:rPr>
        <w:t xml:space="preserve"> </w:t>
      </w:r>
      <w:r>
        <w:t>print(arr)</w:t>
      </w:r>
    </w:p>
    <w:p>
      <w:pPr>
        <w:pStyle w:val="5"/>
        <w:spacing w:before="7"/>
        <w:ind w:left="0"/>
        <w:rPr>
          <w:sz w:val="27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[[1</w:t>
      </w:r>
      <w:r>
        <w:rPr>
          <w:spacing w:val="-1"/>
        </w:rPr>
        <w:t xml:space="preserve"> </w:t>
      </w:r>
      <w:r>
        <w:t>2 3]</w:t>
      </w:r>
    </w:p>
    <w:p>
      <w:pPr>
        <w:pStyle w:val="5"/>
        <w:spacing w:before="44"/>
        <w:ind w:left="160"/>
      </w:pPr>
      <w:r>
        <w:t>[4 5 6]]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#Create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3-D</w:t>
      </w:r>
      <w:r>
        <w:rPr>
          <w:spacing w:val="-1"/>
        </w:rPr>
        <w:t xml:space="preserve"> </w:t>
      </w:r>
      <w:r>
        <w:t>array: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3"/>
      </w:pPr>
      <w:r>
        <w:t>arr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np.array([[[1,</w:t>
      </w:r>
      <w:r>
        <w:rPr>
          <w:spacing w:val="1"/>
        </w:rPr>
        <w:t xml:space="preserve"> </w:t>
      </w:r>
      <w:r>
        <w:t>2, 3],</w:t>
      </w:r>
      <w:r>
        <w:rPr>
          <w:spacing w:val="-3"/>
        </w:rPr>
        <w:t xml:space="preserve"> </w:t>
      </w:r>
      <w:r>
        <w:t>[4,</w:t>
      </w:r>
      <w:r>
        <w:rPr>
          <w:spacing w:val="1"/>
        </w:rPr>
        <w:t xml:space="preserve"> </w:t>
      </w:r>
      <w:r>
        <w:t>5, 6]],</w:t>
      </w:r>
      <w:r>
        <w:rPr>
          <w:spacing w:val="-3"/>
        </w:rPr>
        <w:t xml:space="preserve"> </w:t>
      </w:r>
      <w:r>
        <w:t>[[1, 2, 3],</w:t>
      </w:r>
      <w:r>
        <w:rPr>
          <w:spacing w:val="-3"/>
        </w:rPr>
        <w:t xml:space="preserve"> </w:t>
      </w:r>
      <w:r>
        <w:t>[4, 5,</w:t>
      </w:r>
      <w:r>
        <w:rPr>
          <w:spacing w:val="-2"/>
        </w:rPr>
        <w:t xml:space="preserve"> </w:t>
      </w:r>
      <w:r>
        <w:t>6]]])</w:t>
      </w:r>
    </w:p>
    <w:p>
      <w:pPr>
        <w:pStyle w:val="5"/>
        <w:spacing w:before="41"/>
      </w:pPr>
      <w:r>
        <w:t>print(arr)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OUTPUT:</w:t>
      </w:r>
    </w:p>
    <w:p>
      <w:pPr>
        <w:pStyle w:val="5"/>
        <w:spacing w:before="39"/>
      </w:pPr>
      <w:r>
        <w:t>[[[1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3]</w:t>
      </w:r>
    </w:p>
    <w:p>
      <w:pPr>
        <w:pStyle w:val="5"/>
        <w:spacing w:before="41"/>
        <w:ind w:left="220"/>
      </w:pPr>
      <w:r>
        <w:t>[4 5 6]]</w:t>
      </w:r>
    </w:p>
    <w:p>
      <w:pPr>
        <w:pStyle w:val="5"/>
        <w:spacing w:before="41"/>
        <w:ind w:left="160"/>
      </w:pPr>
      <w:r>
        <w:t>[[1</w:t>
      </w:r>
      <w:r>
        <w:rPr>
          <w:spacing w:val="-1"/>
        </w:rPr>
        <w:t xml:space="preserve"> </w:t>
      </w:r>
      <w:r>
        <w:t>2 3]</w:t>
      </w:r>
    </w:p>
    <w:p>
      <w:pPr>
        <w:pStyle w:val="5"/>
        <w:spacing w:before="40"/>
        <w:ind w:left="220"/>
      </w:pPr>
      <w:r>
        <w:t>[4 5</w:t>
      </w:r>
      <w:r>
        <w:rPr>
          <w:spacing w:val="-1"/>
        </w:rPr>
        <w:t xml:space="preserve"> </w:t>
      </w:r>
      <w:r>
        <w:t>6]]]</w:t>
      </w:r>
    </w:p>
    <w:p>
      <w:pPr>
        <w:pStyle w:val="2"/>
        <w:spacing w:before="79"/>
      </w:pPr>
      <w:r>
        <w:t>#Check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arrays</w:t>
      </w:r>
      <w:r>
        <w:rPr>
          <w:spacing w:val="-2"/>
        </w:rPr>
        <w:t xml:space="preserve"> </w:t>
      </w:r>
      <w:r>
        <w:t>have:</w:t>
      </w:r>
    </w:p>
    <w:p>
      <w:pPr>
        <w:pStyle w:val="5"/>
        <w:spacing w:before="36" w:line="276" w:lineRule="auto"/>
        <w:ind w:right="7571"/>
      </w:pP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np.array(42)</w:t>
      </w:r>
    </w:p>
    <w:p>
      <w:pPr>
        <w:pStyle w:val="5"/>
        <w:spacing w:before="2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np.array([1, 2,</w:t>
      </w:r>
      <w:r>
        <w:rPr>
          <w:spacing w:val="-1"/>
        </w:rPr>
        <w:t xml:space="preserve"> </w:t>
      </w:r>
      <w:r>
        <w:t>3, 4, 5])</w:t>
      </w:r>
    </w:p>
    <w:p>
      <w:pPr>
        <w:pStyle w:val="5"/>
        <w:spacing w:before="40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np.array([[1,</w:t>
      </w:r>
      <w:r>
        <w:rPr>
          <w:spacing w:val="1"/>
        </w:rPr>
        <w:t xml:space="preserve"> </w:t>
      </w:r>
      <w:r>
        <w:t>2, 3], [4,</w:t>
      </w:r>
      <w:r>
        <w:rPr>
          <w:spacing w:val="-2"/>
        </w:rPr>
        <w:t xml:space="preserve"> </w:t>
      </w:r>
      <w:r>
        <w:t>5, 6]])</w:t>
      </w:r>
    </w:p>
    <w:p>
      <w:pPr>
        <w:pStyle w:val="5"/>
        <w:spacing w:before="41"/>
      </w:pPr>
      <w:r>
        <w:t>d =</w:t>
      </w:r>
      <w:r>
        <w:rPr>
          <w:spacing w:val="-1"/>
        </w:rPr>
        <w:t xml:space="preserve"> </w:t>
      </w:r>
      <w:r>
        <w:t>np.array([[[1,</w:t>
      </w:r>
      <w:r>
        <w:rPr>
          <w:spacing w:val="1"/>
        </w:rPr>
        <w:t xml:space="preserve"> </w:t>
      </w:r>
      <w:r>
        <w:t>2, 3], [4, 5, 6]],</w:t>
      </w:r>
      <w:r>
        <w:rPr>
          <w:spacing w:val="-3"/>
        </w:rPr>
        <w:t xml:space="preserve"> </w:t>
      </w:r>
      <w:r>
        <w:t>[[1, 2, 3],</w:t>
      </w:r>
      <w:r>
        <w:rPr>
          <w:spacing w:val="-3"/>
        </w:rPr>
        <w:t xml:space="preserve"> </w:t>
      </w:r>
      <w:r>
        <w:t>[4, 5,</w:t>
      </w:r>
      <w:r>
        <w:rPr>
          <w:spacing w:val="-3"/>
        </w:rPr>
        <w:t xml:space="preserve"> </w:t>
      </w:r>
      <w:r>
        <w:t>6]]])</w:t>
      </w:r>
    </w:p>
    <w:p>
      <w:pPr>
        <w:pStyle w:val="5"/>
        <w:spacing w:before="41" w:line="276" w:lineRule="auto"/>
        <w:ind w:right="8210"/>
        <w:jc w:val="both"/>
      </w:pPr>
      <w:r>
        <w:t>print(a.ndim)</w:t>
      </w:r>
      <w:r>
        <w:rPr>
          <w:spacing w:val="-58"/>
        </w:rPr>
        <w:t xml:space="preserve"> </w:t>
      </w:r>
      <w:r>
        <w:t>print(b.ndim)</w:t>
      </w:r>
      <w:r>
        <w:rPr>
          <w:spacing w:val="-58"/>
        </w:rPr>
        <w:t xml:space="preserve"> </w:t>
      </w:r>
      <w:r>
        <w:t>print(c.ndim)</w:t>
      </w:r>
      <w:r>
        <w:rPr>
          <w:spacing w:val="-58"/>
        </w:rPr>
        <w:t xml:space="preserve"> </w:t>
      </w:r>
      <w:r>
        <w:t>print(d.ndim)</w:t>
      </w:r>
    </w:p>
    <w:p>
      <w:pPr>
        <w:pStyle w:val="5"/>
        <w:spacing w:before="3"/>
        <w:ind w:left="0"/>
        <w:rPr>
          <w:sz w:val="28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0</w:t>
      </w:r>
    </w:p>
    <w:p>
      <w:pPr>
        <w:pStyle w:val="5"/>
        <w:spacing w:before="41"/>
      </w:pPr>
      <w:r>
        <w:t>1</w:t>
      </w:r>
    </w:p>
    <w:p>
      <w:pPr>
        <w:pStyle w:val="5"/>
        <w:spacing w:before="40"/>
      </w:pPr>
      <w:r>
        <w:t>2</w:t>
      </w:r>
    </w:p>
    <w:p>
      <w:pPr>
        <w:pStyle w:val="5"/>
        <w:spacing w:before="44"/>
      </w:pPr>
      <w:r>
        <w:t>3</w:t>
      </w:r>
    </w:p>
    <w:p>
      <w:pPr>
        <w:pStyle w:val="5"/>
        <w:spacing w:before="5"/>
        <w:ind w:left="0"/>
        <w:rPr>
          <w:sz w:val="31"/>
        </w:rPr>
      </w:pPr>
    </w:p>
    <w:p>
      <w:pPr>
        <w:pStyle w:val="2"/>
        <w:spacing w:before="1"/>
      </w:pPr>
      <w:r>
        <w:t>#Accessing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Elements: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3" w:line="276" w:lineRule="auto"/>
        <w:ind w:right="7005"/>
      </w:pPr>
      <w:r>
        <w:t>arr = np.array([1, 2, 3, 4])</w:t>
      </w:r>
      <w:r>
        <w:rPr>
          <w:spacing w:val="-57"/>
        </w:rPr>
        <w:t xml:space="preserve"> </w:t>
      </w:r>
      <w:r>
        <w:t>print(arr[1])</w:t>
      </w:r>
    </w:p>
    <w:p>
      <w:pPr>
        <w:pStyle w:val="2"/>
      </w:pPr>
      <w:r>
        <w:t>OUTPUT:</w:t>
      </w:r>
    </w:p>
    <w:p>
      <w:pPr>
        <w:pStyle w:val="5"/>
        <w:spacing w:before="36"/>
      </w:pPr>
      <w:r>
        <w:t>2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  <w:spacing w:before="1"/>
      </w:pPr>
      <w:r>
        <w:t>#Accessing</w:t>
      </w:r>
      <w:r>
        <w:rPr>
          <w:spacing w:val="-2"/>
        </w:rPr>
        <w:t xml:space="preserve"> </w:t>
      </w:r>
      <w:r>
        <w:t>2-D</w:t>
      </w:r>
      <w:r>
        <w:rPr>
          <w:spacing w:val="-2"/>
        </w:rPr>
        <w:t xml:space="preserve"> </w:t>
      </w:r>
      <w:r>
        <w:t>Arrays: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0"/>
      </w:pPr>
      <w:r>
        <w:t>arr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np.array([[1,2,3,4,5],</w:t>
      </w:r>
      <w:r>
        <w:rPr>
          <w:spacing w:val="-1"/>
        </w:rPr>
        <w:t xml:space="preserve"> </w:t>
      </w:r>
      <w:r>
        <w:t>[6,7,8,9,10]])</w:t>
      </w:r>
    </w:p>
    <w:p>
      <w:pPr>
        <w:pStyle w:val="5"/>
        <w:spacing w:before="44"/>
      </w:pPr>
      <w:r>
        <w:t>print('2nd element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1st</w:t>
      </w:r>
      <w:r>
        <w:rPr>
          <w:spacing w:val="-1"/>
        </w:rPr>
        <w:t xml:space="preserve"> </w:t>
      </w:r>
      <w:r>
        <w:t>row:</w:t>
      </w:r>
      <w:r>
        <w:rPr>
          <w:spacing w:val="-1"/>
        </w:rPr>
        <w:t xml:space="preserve"> </w:t>
      </w:r>
      <w:r>
        <w:t>', arr[0, 1])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2nd</w:t>
      </w:r>
      <w:r>
        <w:rPr>
          <w:spacing w:val="-1"/>
        </w:rPr>
        <w:t xml:space="preserve"> </w:t>
      </w:r>
      <w:r>
        <w:t>element on</w:t>
      </w:r>
      <w:r>
        <w:rPr>
          <w:spacing w:val="-1"/>
        </w:rPr>
        <w:t xml:space="preserve"> </w:t>
      </w:r>
      <w:r>
        <w:t>1st row:</w:t>
      </w:r>
      <w:r>
        <w:rPr>
          <w:spacing w:val="2"/>
        </w:rPr>
        <w:t xml:space="preserve"> </w:t>
      </w:r>
      <w:r>
        <w:t>2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  <w:spacing w:before="1"/>
      </w:pPr>
      <w:r>
        <w:t>#Array</w:t>
      </w:r>
      <w:r>
        <w:rPr>
          <w:spacing w:val="-2"/>
        </w:rPr>
        <w:t xml:space="preserve"> </w:t>
      </w:r>
      <w:r>
        <w:t>Slicing: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0" w:line="278" w:lineRule="auto"/>
        <w:ind w:right="6285"/>
      </w:pPr>
      <w:r>
        <w:t>arr = np.array([1, 2, 3, 4, 5, 6, 7])</w:t>
      </w:r>
      <w:r>
        <w:rPr>
          <w:spacing w:val="-57"/>
        </w:rPr>
        <w:t xml:space="preserve"> </w:t>
      </w:r>
      <w:r>
        <w:t>print(arr[4:])</w:t>
      </w:r>
    </w:p>
    <w:p>
      <w:pPr>
        <w:pStyle w:val="5"/>
        <w:spacing w:before="7"/>
        <w:ind w:left="0"/>
        <w:rPr>
          <w:sz w:val="27"/>
        </w:rPr>
      </w:pPr>
    </w:p>
    <w:p>
      <w:pPr>
        <w:pStyle w:val="2"/>
        <w:spacing w:before="1"/>
      </w:pPr>
      <w:r>
        <w:t>OUTPUT:</w:t>
      </w:r>
    </w:p>
    <w:p>
      <w:pPr>
        <w:pStyle w:val="5"/>
        <w:spacing w:before="36"/>
      </w:pPr>
      <w:r>
        <w:t>[5 6 7]</w:t>
      </w:r>
    </w:p>
    <w:p>
      <w:pPr>
        <w:pStyle w:val="2"/>
        <w:spacing w:before="79"/>
      </w:pPr>
      <w:r>
        <w:t>#Slicing</w:t>
      </w:r>
      <w:r>
        <w:rPr>
          <w:spacing w:val="-2"/>
        </w:rPr>
        <w:t xml:space="preserve"> </w:t>
      </w:r>
      <w:r>
        <w:t>2-D</w:t>
      </w:r>
      <w:r>
        <w:rPr>
          <w:spacing w:val="-1"/>
        </w:rPr>
        <w:t xml:space="preserve"> </w:t>
      </w:r>
      <w:r>
        <w:t>Arrays: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/>
      </w:pPr>
      <w:r>
        <w:t>arr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np.array([[1,</w:t>
      </w:r>
      <w:r>
        <w:rPr>
          <w:spacing w:val="1"/>
        </w:rPr>
        <w:t xml:space="preserve"> </w:t>
      </w:r>
      <w:r>
        <w:t>2, 3, 4, 5],</w:t>
      </w:r>
      <w:r>
        <w:rPr>
          <w:spacing w:val="-1"/>
        </w:rPr>
        <w:t xml:space="preserve"> </w:t>
      </w:r>
      <w:r>
        <w:t>[6, 7, 8, 9, 10]])</w:t>
      </w:r>
    </w:p>
    <w:p>
      <w:pPr>
        <w:pStyle w:val="5"/>
        <w:spacing w:before="43"/>
      </w:pPr>
      <w:r>
        <w:t>print(arr[1,</w:t>
      </w:r>
      <w:r>
        <w:rPr>
          <w:spacing w:val="-2"/>
        </w:rPr>
        <w:t xml:space="preserve"> </w:t>
      </w:r>
      <w:r>
        <w:t>1:4])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[7 8 9]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  <w:spacing w:before="1"/>
      </w:pPr>
      <w:r>
        <w:t>#Getting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array: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8" w:lineRule="auto"/>
        <w:ind w:right="5546"/>
      </w:pPr>
      <w:r>
        <w:t>arr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np.array(['apple',</w:t>
      </w:r>
      <w:r>
        <w:rPr>
          <w:spacing w:val="-1"/>
        </w:rPr>
        <w:t xml:space="preserve"> </w:t>
      </w:r>
      <w:r>
        <w:t>'banana',</w:t>
      </w:r>
      <w:r>
        <w:rPr>
          <w:spacing w:val="-1"/>
        </w:rPr>
        <w:t xml:space="preserve"> </w:t>
      </w:r>
      <w:r>
        <w:t>'cherry'])</w:t>
      </w:r>
      <w:r>
        <w:rPr>
          <w:spacing w:val="-57"/>
        </w:rPr>
        <w:t xml:space="preserve"> </w:t>
      </w:r>
      <w:r>
        <w:t>print(arr.dtype)</w:t>
      </w:r>
    </w:p>
    <w:p>
      <w:pPr>
        <w:pStyle w:val="5"/>
        <w:spacing w:before="7"/>
        <w:ind w:left="0"/>
        <w:rPr>
          <w:sz w:val="27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&lt;U6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</w:pPr>
      <w:r>
        <w:t>#Iterate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 1-D</w:t>
      </w:r>
      <w:r>
        <w:rPr>
          <w:spacing w:val="-1"/>
        </w:rPr>
        <w:t xml:space="preserve"> </w:t>
      </w:r>
      <w:r>
        <w:t>array:</w:t>
      </w:r>
    </w:p>
    <w:p>
      <w:pPr>
        <w:pStyle w:val="5"/>
        <w:spacing w:before="36" w:line="276" w:lineRule="auto"/>
        <w:ind w:right="7262"/>
      </w:pPr>
      <w:r>
        <w:t>import</w:t>
      </w:r>
      <w:r>
        <w:rPr>
          <w:spacing w:val="16"/>
        </w:rPr>
        <w:t xml:space="preserve"> </w:t>
      </w:r>
      <w:r>
        <w:t>numpy</w:t>
      </w:r>
      <w:r>
        <w:rPr>
          <w:spacing w:val="12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np</w:t>
      </w:r>
      <w:r>
        <w:rPr>
          <w:spacing w:val="1"/>
        </w:rPr>
        <w:t xml:space="preserve"> </w:t>
      </w:r>
      <w:r>
        <w:t>arr = np.array([1, 2, 3])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arr:</w:t>
      </w:r>
    </w:p>
    <w:p>
      <w:pPr>
        <w:pStyle w:val="5"/>
        <w:spacing w:before="1"/>
        <w:ind w:left="220"/>
      </w:pPr>
      <w:r>
        <w:t>print(x)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1</w:t>
      </w:r>
    </w:p>
    <w:p>
      <w:pPr>
        <w:pStyle w:val="5"/>
        <w:spacing w:before="44"/>
      </w:pPr>
      <w:r>
        <w:t>2</w:t>
      </w:r>
    </w:p>
    <w:p>
      <w:pPr>
        <w:pStyle w:val="5"/>
        <w:spacing w:before="40"/>
      </w:pPr>
      <w:r>
        <w:t>3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#Iterating</w:t>
      </w:r>
      <w:r>
        <w:rPr>
          <w:spacing w:val="-2"/>
        </w:rPr>
        <w:t xml:space="preserve"> </w:t>
      </w:r>
      <w:r>
        <w:t>2-D</w:t>
      </w:r>
      <w:r>
        <w:rPr>
          <w:spacing w:val="-2"/>
        </w:rPr>
        <w:t xml:space="preserve"> </w:t>
      </w:r>
      <w:r>
        <w:t>Arrays:</w:t>
      </w:r>
    </w:p>
    <w:p>
      <w:pPr>
        <w:pStyle w:val="5"/>
        <w:spacing w:before="39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6206"/>
      </w:pPr>
      <w:r>
        <w:t>arr = np.array([[1, 2, 3], [4, 5, 6]])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arr:</w:t>
      </w:r>
    </w:p>
    <w:p>
      <w:pPr>
        <w:pStyle w:val="5"/>
        <w:spacing w:line="275" w:lineRule="exact"/>
        <w:ind w:left="220"/>
      </w:pPr>
      <w:r>
        <w:t>print(x)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  <w:spacing w:before="1"/>
      </w:pPr>
      <w:r>
        <w:t>OUTPUT:</w:t>
      </w:r>
    </w:p>
    <w:p>
      <w:pPr>
        <w:pStyle w:val="5"/>
        <w:spacing w:before="36"/>
      </w:pPr>
      <w:r>
        <w:t>[1 2 3]</w:t>
      </w:r>
    </w:p>
    <w:p>
      <w:pPr>
        <w:pStyle w:val="5"/>
        <w:spacing w:before="40"/>
      </w:pPr>
      <w:r>
        <w:t>[4 5 6]</w:t>
      </w:r>
    </w:p>
    <w:p>
      <w:pPr>
        <w:pStyle w:val="5"/>
        <w:spacing w:before="9"/>
        <w:ind w:left="0"/>
        <w:rPr>
          <w:sz w:val="31"/>
        </w:rPr>
      </w:pPr>
    </w:p>
    <w:p>
      <w:pPr>
        <w:spacing w:before="0" w:line="273" w:lineRule="auto"/>
        <w:ind w:left="100" w:right="7142" w:firstLine="0"/>
        <w:jc w:val="left"/>
        <w:rPr>
          <w:sz w:val="24"/>
        </w:rPr>
      </w:pPr>
      <w:r>
        <w:rPr>
          <w:b/>
          <w:sz w:val="24"/>
        </w:rPr>
        <w:t>#Join two arrays: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16"/>
          <w:sz w:val="24"/>
        </w:rPr>
        <w:t xml:space="preserve"> </w:t>
      </w:r>
      <w:r>
        <w:rPr>
          <w:sz w:val="24"/>
        </w:rPr>
        <w:t>numpy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7"/>
          <w:sz w:val="24"/>
        </w:rPr>
        <w:t xml:space="preserve"> </w:t>
      </w:r>
      <w:r>
        <w:rPr>
          <w:sz w:val="24"/>
        </w:rPr>
        <w:t>np</w:t>
      </w:r>
      <w:r>
        <w:rPr>
          <w:spacing w:val="1"/>
          <w:sz w:val="24"/>
        </w:rPr>
        <w:t xml:space="preserve"> </w:t>
      </w:r>
      <w:r>
        <w:rPr>
          <w:sz w:val="24"/>
        </w:rPr>
        <w:t>arr1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np.array([1,</w:t>
      </w:r>
      <w:r>
        <w:rPr>
          <w:spacing w:val="-3"/>
          <w:sz w:val="24"/>
        </w:rPr>
        <w:t xml:space="preserve"> </w:t>
      </w:r>
      <w:r>
        <w:rPr>
          <w:sz w:val="24"/>
        </w:rPr>
        <w:t>2,</w:t>
      </w:r>
      <w:r>
        <w:rPr>
          <w:spacing w:val="-4"/>
          <w:sz w:val="24"/>
        </w:rPr>
        <w:t xml:space="preserve"> </w:t>
      </w:r>
      <w:r>
        <w:rPr>
          <w:sz w:val="24"/>
        </w:rPr>
        <w:t>3])</w:t>
      </w:r>
    </w:p>
    <w:p>
      <w:pPr>
        <w:pStyle w:val="5"/>
        <w:spacing w:before="74"/>
        <w:jc w:val="both"/>
      </w:pPr>
      <w:r>
        <w:t>arr2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np.array([4, 5,</w:t>
      </w:r>
      <w:r>
        <w:rPr>
          <w:spacing w:val="-1"/>
        </w:rPr>
        <w:t xml:space="preserve"> </w:t>
      </w:r>
      <w:r>
        <w:t>6])</w:t>
      </w:r>
    </w:p>
    <w:p>
      <w:pPr>
        <w:pStyle w:val="5"/>
        <w:spacing w:before="41" w:line="276" w:lineRule="auto"/>
        <w:ind w:right="6331"/>
      </w:pPr>
      <w:r>
        <w:t>arr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np.concatenate((arr1,</w:t>
      </w:r>
      <w:r>
        <w:rPr>
          <w:spacing w:val="-5"/>
        </w:rPr>
        <w:t xml:space="preserve"> </w:t>
      </w:r>
      <w:r>
        <w:t>arr2))</w:t>
      </w:r>
      <w:r>
        <w:rPr>
          <w:spacing w:val="-57"/>
        </w:rPr>
        <w:t xml:space="preserve"> </w:t>
      </w:r>
      <w:r>
        <w:t>print(arr)</w:t>
      </w:r>
    </w:p>
    <w:p>
      <w:pPr>
        <w:pStyle w:val="2"/>
        <w:spacing w:before="165"/>
      </w:pPr>
      <w:r>
        <w:t>OUTPUT:</w:t>
      </w:r>
    </w:p>
    <w:p>
      <w:pPr>
        <w:pStyle w:val="5"/>
        <w:spacing w:before="36"/>
        <w:jc w:val="both"/>
      </w:pPr>
      <w:r>
        <w:t>[1 2 3 4 5 6]</w:t>
      </w:r>
    </w:p>
    <w:p>
      <w:pPr>
        <w:pStyle w:val="2"/>
        <w:spacing w:before="204"/>
        <w:jc w:val="both"/>
      </w:pPr>
      <w:r>
        <w:t>#Splitting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array:</w:t>
      </w:r>
    </w:p>
    <w:p>
      <w:pPr>
        <w:pStyle w:val="5"/>
        <w:spacing w:before="38"/>
        <w:jc w:val="both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6542"/>
        <w:jc w:val="both"/>
      </w:pPr>
      <w:r>
        <w:t>arr = np.array([1, 2, 3, 4, 5, 6])</w:t>
      </w:r>
      <w:r>
        <w:rPr>
          <w:spacing w:val="-57"/>
        </w:rPr>
        <w:t xml:space="preserve"> </w:t>
      </w:r>
      <w:r>
        <w:t>newarr = np.array_split(arr, 3)</w:t>
      </w:r>
      <w:r>
        <w:rPr>
          <w:spacing w:val="-57"/>
        </w:rPr>
        <w:t xml:space="preserve"> </w:t>
      </w:r>
      <w:r>
        <w:t>print(newarr)</w:t>
      </w:r>
    </w:p>
    <w:p>
      <w:pPr>
        <w:pStyle w:val="5"/>
        <w:spacing w:before="1"/>
        <w:ind w:left="0"/>
        <w:rPr>
          <w:sz w:val="28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[array([1,</w:t>
      </w:r>
      <w:r>
        <w:rPr>
          <w:spacing w:val="-2"/>
        </w:rPr>
        <w:t xml:space="preserve"> </w:t>
      </w:r>
      <w:r>
        <w:t>2]),</w:t>
      </w:r>
      <w:r>
        <w:rPr>
          <w:spacing w:val="-2"/>
        </w:rPr>
        <w:t xml:space="preserve"> </w:t>
      </w:r>
      <w:r>
        <w:t>array([3,</w:t>
      </w:r>
      <w:r>
        <w:rPr>
          <w:spacing w:val="-2"/>
        </w:rPr>
        <w:t xml:space="preserve"> </w:t>
      </w:r>
      <w:r>
        <w:t>4]),</w:t>
      </w:r>
      <w:r>
        <w:rPr>
          <w:spacing w:val="-1"/>
        </w:rPr>
        <w:t xml:space="preserve"> </w:t>
      </w:r>
      <w:r>
        <w:t>array([5,</w:t>
      </w:r>
      <w:r>
        <w:rPr>
          <w:spacing w:val="-2"/>
        </w:rPr>
        <w:t xml:space="preserve"> </w:t>
      </w:r>
      <w:r>
        <w:t>6])]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</w:pPr>
      <w:r>
        <w:t>#Searching</w:t>
      </w:r>
      <w:r>
        <w:rPr>
          <w:spacing w:val="-3"/>
        </w:rPr>
        <w:t xml:space="preserve"> </w:t>
      </w:r>
      <w:r>
        <w:t>Arrays: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6285"/>
      </w:pPr>
      <w:r>
        <w:t>arr = np.array([1, 2, 3, 4, 5, 4, 4])</w:t>
      </w:r>
      <w:r>
        <w:rPr>
          <w:spacing w:val="-57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np.where(arr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4)</w:t>
      </w:r>
    </w:p>
    <w:p>
      <w:pPr>
        <w:pStyle w:val="5"/>
        <w:spacing w:before="2"/>
      </w:pPr>
      <w:r>
        <w:t>print(x)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(array([3,</w:t>
      </w:r>
      <w:r>
        <w:rPr>
          <w:spacing w:val="-2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6],</w:t>
      </w:r>
      <w:r>
        <w:rPr>
          <w:spacing w:val="-2"/>
        </w:rPr>
        <w:t xml:space="preserve"> </w:t>
      </w:r>
      <w:r>
        <w:t>dtype=int32),)</w:t>
      </w: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2"/>
      </w:pPr>
      <w:r>
        <w:t>#Sorting</w:t>
      </w:r>
      <w:r>
        <w:rPr>
          <w:spacing w:val="-2"/>
        </w:rPr>
        <w:t xml:space="preserve"> </w:t>
      </w:r>
      <w:r>
        <w:t>Arrays: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7005"/>
      </w:pPr>
      <w:r>
        <w:t>arr = np.array([3, 2, 0, 1])</w:t>
      </w:r>
      <w:r>
        <w:rPr>
          <w:spacing w:val="-57"/>
        </w:rPr>
        <w:t xml:space="preserve"> </w:t>
      </w:r>
      <w:r>
        <w:t>print(np.sort(arr))</w:t>
      </w:r>
    </w:p>
    <w:p>
      <w:pPr>
        <w:pStyle w:val="5"/>
        <w:spacing w:before="41" w:line="276" w:lineRule="auto"/>
        <w:ind w:right="7005"/>
      </w:pPr>
    </w:p>
    <w:p>
      <w:pPr>
        <w:pStyle w:val="5"/>
        <w:spacing w:before="41" w:line="276" w:lineRule="auto"/>
        <w:ind w:right="7005"/>
      </w:pPr>
    </w:p>
    <w:p>
      <w:pPr>
        <w:pStyle w:val="5"/>
        <w:spacing w:before="41" w:line="276" w:lineRule="auto"/>
        <w:ind w:right="7005"/>
      </w:pPr>
      <w:r>
        <w:t>OUTPUT:</w:t>
      </w:r>
    </w:p>
    <w:p>
      <w:pPr>
        <w:pStyle w:val="5"/>
        <w:spacing w:before="36"/>
      </w:pPr>
      <w:r>
        <w:t>[0 1 2 3]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</w:pPr>
      <w:r>
        <w:t>#Filtering</w:t>
      </w:r>
      <w:r>
        <w:rPr>
          <w:spacing w:val="-3"/>
        </w:rPr>
        <w:t xml:space="preserve"> </w:t>
      </w:r>
      <w:r>
        <w:t>Arrays:</w:t>
      </w:r>
    </w:p>
    <w:p>
      <w:pPr>
        <w:pStyle w:val="5"/>
        <w:spacing w:before="36"/>
      </w:pPr>
      <w:r>
        <w:t>import numpy</w:t>
      </w:r>
      <w:r>
        <w:rPr>
          <w:spacing w:val="-5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6525"/>
      </w:pPr>
      <w:r>
        <w:t>arr = np.array([41, 42, 43, 44])</w:t>
      </w:r>
      <w:r>
        <w:rPr>
          <w:spacing w:val="-57"/>
        </w:rPr>
        <w:t xml:space="preserve"> </w:t>
      </w:r>
      <w:r>
        <w:t>x = [True, False, True, False]</w:t>
      </w:r>
      <w:r>
        <w:rPr>
          <w:spacing w:val="1"/>
        </w:rPr>
        <w:t xml:space="preserve"> </w:t>
      </w:r>
      <w:r>
        <w:t>newarr =</w:t>
      </w:r>
      <w:r>
        <w:rPr>
          <w:spacing w:val="-2"/>
        </w:rPr>
        <w:t xml:space="preserve"> </w:t>
      </w:r>
      <w:r>
        <w:t>arr[x]</w:t>
      </w:r>
    </w:p>
    <w:p>
      <w:pPr>
        <w:pStyle w:val="5"/>
        <w:spacing w:before="1"/>
      </w:pPr>
      <w:r>
        <w:t>print(newarr)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t>OUTPUT:</w:t>
      </w:r>
    </w:p>
    <w:p>
      <w:pPr>
        <w:pStyle w:val="5"/>
        <w:spacing w:before="36"/>
      </w:pPr>
      <w:r>
        <w:t>[41 43]</w:t>
      </w: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2"/>
        <w:spacing w:before="90"/>
      </w:pPr>
      <w:r>
        <w:t>RESULT:</w:t>
      </w:r>
    </w:p>
    <w:p>
      <w:pPr>
        <w:pStyle w:val="5"/>
        <w:spacing w:before="38" w:line="276" w:lineRule="auto"/>
        <w:ind w:left="100" w:right="463" w:firstLine="719"/>
      </w:pPr>
      <w:r>
        <w:t>Thus the python code to work with numpy arrays has been implemented and executed</w:t>
      </w:r>
      <w:r>
        <w:rPr>
          <w:spacing w:val="-57"/>
        </w:rPr>
        <w:t xml:space="preserve"> </w:t>
      </w:r>
      <w:r>
        <w:t>successfully.</w:t>
      </w: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5"/>
        <w:spacing w:before="36"/>
      </w:pPr>
    </w:p>
    <w:p>
      <w:pPr>
        <w:pStyle w:val="2"/>
        <w:tabs>
          <w:tab w:val="left" w:pos="2980"/>
        </w:tabs>
        <w:spacing w:before="79"/>
      </w:pPr>
      <w:r>
        <w:t>EX.NO:3</w:t>
      </w:r>
      <w:r>
        <w:tab/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DATA FRAMES</w:t>
      </w:r>
    </w:p>
    <w:p>
      <w:pPr>
        <w:pStyle w:val="2"/>
        <w:tabs>
          <w:tab w:val="left" w:pos="2980"/>
        </w:tabs>
        <w:spacing w:before="79"/>
        <w:rPr>
          <w:b/>
          <w:sz w:val="24"/>
        </w:rPr>
      </w:pPr>
    </w:p>
    <w:p>
      <w:pPr>
        <w:pStyle w:val="2"/>
        <w:tabs>
          <w:tab w:val="left" w:pos="2980"/>
        </w:tabs>
        <w:spacing w:before="79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9"/>
        <w:ind w:firstLine="0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pandas data</w:t>
      </w:r>
      <w:r>
        <w:rPr>
          <w:spacing w:val="-1"/>
        </w:rPr>
        <w:t xml:space="preserve"> </w:t>
      </w:r>
      <w:r>
        <w:t>frames.</w:t>
      </w:r>
    </w:p>
    <w:p>
      <w:pPr>
        <w:pStyle w:val="5"/>
        <w:spacing w:before="39"/>
        <w:ind w:firstLine="0"/>
      </w:pPr>
    </w:p>
    <w:p>
      <w:pPr>
        <w:pStyle w:val="2"/>
        <w:spacing w:before="45"/>
      </w:pPr>
      <w:r>
        <w:t>ALGORITHM:</w:t>
      </w:r>
    </w:p>
    <w:p>
      <w:pPr>
        <w:pStyle w:val="5"/>
        <w:spacing w:before="8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3"/>
        </w:numPr>
        <w:tabs>
          <w:tab w:val="left" w:pos="821"/>
        </w:tabs>
        <w:spacing w:before="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Python library</w:t>
      </w:r>
      <w:r>
        <w:rPr>
          <w:spacing w:val="-4"/>
          <w:sz w:val="24"/>
        </w:rPr>
        <w:t xml:space="preserve"> </w:t>
      </w:r>
      <w:r>
        <w:rPr>
          <w:sz w:val="24"/>
        </w:rPr>
        <w:t>used for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sets.</w:t>
      </w:r>
    </w:p>
    <w:p>
      <w:pPr>
        <w:pStyle w:val="10"/>
        <w:numPr>
          <w:ilvl w:val="0"/>
          <w:numId w:val="3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analyzing, cleaning,</w:t>
      </w:r>
      <w:r>
        <w:rPr>
          <w:spacing w:val="-1"/>
          <w:sz w:val="24"/>
        </w:rPr>
        <w:t xml:space="preserve"> </w:t>
      </w:r>
      <w:r>
        <w:rPr>
          <w:sz w:val="24"/>
        </w:rPr>
        <w:t>exploring,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manipulating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0"/>
          <w:numId w:val="3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Dataframes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created using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dictionary.</w:t>
      </w:r>
    </w:p>
    <w:p>
      <w:pPr>
        <w:pStyle w:val="10"/>
        <w:numPr>
          <w:ilvl w:val="0"/>
          <w:numId w:val="3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Dataframes</w:t>
      </w:r>
      <w:r>
        <w:rPr>
          <w:spacing w:val="-1"/>
          <w:sz w:val="24"/>
        </w:rPr>
        <w:t xml:space="preserve"> </w:t>
      </w:r>
      <w:r>
        <w:rPr>
          <w:sz w:val="24"/>
        </w:rPr>
        <w:t>can also</w:t>
      </w:r>
      <w:r>
        <w:rPr>
          <w:spacing w:val="-1"/>
          <w:sz w:val="24"/>
        </w:rPr>
        <w:t xml:space="preserve"> </w:t>
      </w:r>
      <w:r>
        <w:rPr>
          <w:sz w:val="24"/>
        </w:rPr>
        <w:t>be used</w:t>
      </w:r>
      <w:r>
        <w:rPr>
          <w:spacing w:val="-1"/>
          <w:sz w:val="24"/>
        </w:rPr>
        <w:t xml:space="preserve"> </w:t>
      </w:r>
      <w:r>
        <w:rPr>
          <w:sz w:val="24"/>
        </w:rPr>
        <w:t>to load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.csv or</w:t>
      </w:r>
      <w:r>
        <w:rPr>
          <w:spacing w:val="-1"/>
          <w:sz w:val="24"/>
        </w:rPr>
        <w:t xml:space="preserve"> </w:t>
      </w:r>
      <w:r>
        <w:rPr>
          <w:sz w:val="24"/>
        </w:rPr>
        <w:t>.xslx</w:t>
      </w:r>
      <w:r>
        <w:rPr>
          <w:spacing w:val="2"/>
          <w:sz w:val="24"/>
        </w:rPr>
        <w:t xml:space="preserve"> </w:t>
      </w:r>
      <w:r>
        <w:rPr>
          <w:sz w:val="24"/>
        </w:rPr>
        <w:t>files.</w:t>
      </w:r>
    </w:p>
    <w:p>
      <w:pPr>
        <w:pStyle w:val="10"/>
        <w:numPr>
          <w:ilvl w:val="0"/>
          <w:numId w:val="3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null values</w:t>
      </w:r>
      <w:r>
        <w:rPr>
          <w:spacing w:val="-1"/>
          <w:sz w:val="24"/>
        </w:rPr>
        <w:t xml:space="preserve"> </w:t>
      </w:r>
      <w:r>
        <w:rPr>
          <w:sz w:val="24"/>
        </w:rPr>
        <w:t>with other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>
      <w:pPr>
        <w:pStyle w:val="10"/>
        <w:numPr>
          <w:ilvl w:val="0"/>
          <w:numId w:val="3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2"/>
          <w:sz w:val="24"/>
        </w:rPr>
        <w:t xml:space="preserve"> </w:t>
      </w:r>
      <w:r>
        <w:rPr>
          <w:sz w:val="24"/>
        </w:rPr>
        <w:t>analyzing.</w:t>
      </w:r>
    </w:p>
    <w:p>
      <w:pPr>
        <w:pStyle w:val="5"/>
        <w:spacing w:before="6"/>
        <w:ind w:left="0" w:firstLine="0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2"/>
        <w:spacing w:before="44"/>
      </w:pPr>
      <w:r>
        <w:t>#</w:t>
      </w:r>
      <w:r>
        <w:fldChar w:fldCharType="begin"/>
      </w:r>
      <w:r>
        <w:instrText xml:space="preserve"> HYPERLINK "https://www.geeksforgeeks.org/create-a-pandas-dataframe-from-lists/" \h </w:instrText>
      </w:r>
      <w:r>
        <w:fldChar w:fldCharType="separate"/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dataframe using</w:t>
      </w:r>
      <w:r>
        <w:rPr>
          <w:spacing w:val="-1"/>
        </w:rPr>
        <w:t xml:space="preserve"> </w:t>
      </w:r>
      <w:r>
        <w:t>List</w:t>
      </w:r>
      <w:r>
        <w:fldChar w:fldCharType="end"/>
      </w:r>
      <w:r>
        <w:t>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0" w:line="276" w:lineRule="auto"/>
        <w:ind w:right="755"/>
      </w:pPr>
      <w:r>
        <w:t>lst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[‘Anna’,</w:t>
      </w:r>
      <w:r>
        <w:rPr>
          <w:spacing w:val="-2"/>
        </w:rPr>
        <w:t xml:space="preserve"> </w:t>
      </w:r>
      <w:r>
        <w:t>‘University,</w:t>
      </w:r>
      <w:r>
        <w:rPr>
          <w:spacing w:val="-3"/>
        </w:rPr>
        <w:t xml:space="preserve"> </w:t>
      </w:r>
      <w:r>
        <w:t>‘Chennai’,</w:t>
      </w:r>
      <w:r>
        <w:rPr>
          <w:spacing w:val="-3"/>
        </w:rPr>
        <w:t xml:space="preserve"> </w:t>
      </w:r>
      <w:r>
        <w:t>‘Sri’, ‘Ramakrishna’,</w:t>
      </w:r>
      <w:r>
        <w:rPr>
          <w:spacing w:val="-3"/>
        </w:rPr>
        <w:t xml:space="preserve"> </w:t>
      </w:r>
      <w:r>
        <w:t>‘College’,</w:t>
      </w:r>
      <w:r>
        <w:rPr>
          <w:spacing w:val="-2"/>
        </w:rPr>
        <w:t xml:space="preserve"> </w:t>
      </w:r>
      <w:r>
        <w:t>‘of’,’Engineering’]</w:t>
      </w:r>
      <w:r>
        <w:rPr>
          <w:spacing w:val="-57"/>
        </w:rPr>
        <w:t xml:space="preserve"> </w:t>
      </w: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pd.DataFrame(lst)</w:t>
      </w:r>
    </w:p>
    <w:p>
      <w:pPr>
        <w:pStyle w:val="5"/>
        <w:spacing w:before="2"/>
      </w:pPr>
      <w:r>
        <w:t>print(df)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980440</wp:posOffset>
            </wp:positionH>
            <wp:positionV relativeFrom="paragraph">
              <wp:posOffset>248920</wp:posOffset>
            </wp:positionV>
            <wp:extent cx="1062355" cy="1485900"/>
            <wp:effectExtent l="0" t="0" r="0" b="0"/>
            <wp:wrapTopAndBottom/>
            <wp:docPr id="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2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before="16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</w:t>
      </w:r>
      <w:r>
        <w:fldChar w:fldCharType="begin"/>
      </w:r>
      <w:r>
        <w:instrText xml:space="preserve"> HYPERLINK "https://www.geeksforgeeks.org/python-create-a-pandas-dataframe-from-a-dict-of-equal-length-lists/" \h </w:instrText>
      </w:r>
      <w:r>
        <w:fldChar w:fldCharType="separate"/>
      </w:r>
      <w:r>
        <w:rPr>
          <w:b/>
          <w:sz w:val="24"/>
        </w:rPr>
        <w:t>Creating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DataFrame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ndarray/lists</w:t>
      </w:r>
      <w:r>
        <w:rPr>
          <w:b/>
          <w:sz w:val="24"/>
        </w:rPr>
        <w:fldChar w:fldCharType="end"/>
      </w:r>
      <w:r>
        <w:rPr>
          <w:b/>
          <w:sz w:val="24"/>
        </w:rPr>
        <w:t>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3" w:line="276" w:lineRule="auto"/>
        <w:ind w:right="3103"/>
      </w:pPr>
      <w:r>
        <w:t>data = {'Name':['Tom', 'nick', 'krish', 'jack'], 'Age':[20, 21, 19, 18]}</w:t>
      </w:r>
      <w:r>
        <w:rPr>
          <w:spacing w:val="-57"/>
        </w:rPr>
        <w:t xml:space="preserve"> </w:t>
      </w: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pd.DataFrame(data)</w:t>
      </w:r>
    </w:p>
    <w:p>
      <w:pPr>
        <w:pStyle w:val="5"/>
        <w:spacing w:line="275" w:lineRule="exact"/>
      </w:pPr>
      <w:r>
        <w:t>print(df)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  <w:spacing w:before="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201295</wp:posOffset>
            </wp:positionV>
            <wp:extent cx="1220470" cy="1247775"/>
            <wp:effectExtent l="0" t="0" r="0" b="0"/>
            <wp:wrapTopAndBottom/>
            <wp:docPr id="5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223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before="2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</w:t>
      </w:r>
      <w:r>
        <w:fldChar w:fldCharType="begin"/>
      </w:r>
      <w:r>
        <w:instrText xml:space="preserve"> HYPERLINK "https://www.geeksforgeeks.org/how-to-select-multiple-columns-in-a-pandas-dataframe/" \h </w:instrText>
      </w:r>
      <w:r>
        <w:fldChar w:fldCharType="separate"/>
      </w:r>
      <w:r>
        <w:rPr>
          <w:b/>
          <w:sz w:val="24"/>
        </w:rPr>
        <w:t>Column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z w:val="24"/>
        </w:rPr>
        <w:fldChar w:fldCharType="end"/>
      </w:r>
      <w:r>
        <w:rPr>
          <w:b/>
          <w:sz w:val="24"/>
        </w:rPr>
        <w:t>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8" w:lineRule="auto"/>
        <w:ind w:left="580" w:right="5046" w:hanging="480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{'Name':['Jai',</w:t>
      </w:r>
      <w:r>
        <w:rPr>
          <w:spacing w:val="-2"/>
        </w:rPr>
        <w:t xml:space="preserve"> </w:t>
      </w:r>
      <w:r>
        <w:t>'Princi',</w:t>
      </w:r>
      <w:r>
        <w:rPr>
          <w:spacing w:val="-1"/>
        </w:rPr>
        <w:t xml:space="preserve"> </w:t>
      </w:r>
      <w:r>
        <w:t>'Gaurav',</w:t>
      </w:r>
      <w:r>
        <w:rPr>
          <w:spacing w:val="-2"/>
        </w:rPr>
        <w:t xml:space="preserve"> </w:t>
      </w:r>
      <w:r>
        <w:t>'Anuj'],</w:t>
      </w:r>
      <w:r>
        <w:rPr>
          <w:spacing w:val="-57"/>
        </w:rPr>
        <w:t xml:space="preserve"> </w:t>
      </w:r>
      <w:r>
        <w:t>'Age':[27,</w:t>
      </w:r>
      <w:r>
        <w:rPr>
          <w:spacing w:val="-1"/>
        </w:rPr>
        <w:t xml:space="preserve"> </w:t>
      </w:r>
      <w:r>
        <w:t>24, 22, 32],</w:t>
      </w:r>
    </w:p>
    <w:p>
      <w:pPr>
        <w:pStyle w:val="5"/>
        <w:spacing w:line="272" w:lineRule="exact"/>
        <w:ind w:left="580"/>
      </w:pPr>
      <w:r>
        <w:t>'Address':['Delhi',</w:t>
      </w:r>
      <w:r>
        <w:rPr>
          <w:spacing w:val="-4"/>
        </w:rPr>
        <w:t xml:space="preserve"> </w:t>
      </w:r>
      <w:r>
        <w:t>'Kanpur',</w:t>
      </w:r>
      <w:r>
        <w:rPr>
          <w:spacing w:val="-4"/>
        </w:rPr>
        <w:t xml:space="preserve"> </w:t>
      </w:r>
      <w:r>
        <w:t>'Allahabad',</w:t>
      </w:r>
      <w:r>
        <w:rPr>
          <w:spacing w:val="-4"/>
        </w:rPr>
        <w:t xml:space="preserve"> </w:t>
      </w:r>
      <w:r>
        <w:t>'Kannauj'],</w:t>
      </w:r>
    </w:p>
    <w:p>
      <w:pPr>
        <w:pStyle w:val="5"/>
        <w:spacing w:before="41" w:line="276" w:lineRule="auto"/>
        <w:ind w:right="4896" w:firstLine="480"/>
      </w:pPr>
      <w:r>
        <w:t>'Qualification':['Msc',</w:t>
      </w:r>
      <w:r>
        <w:rPr>
          <w:spacing w:val="-6"/>
        </w:rPr>
        <w:t xml:space="preserve"> </w:t>
      </w:r>
      <w:r>
        <w:t>'MA',</w:t>
      </w:r>
      <w:r>
        <w:rPr>
          <w:spacing w:val="-6"/>
        </w:rPr>
        <w:t xml:space="preserve"> </w:t>
      </w:r>
      <w:r>
        <w:t>'MCA',</w:t>
      </w:r>
      <w:r>
        <w:rPr>
          <w:spacing w:val="-5"/>
        </w:rPr>
        <w:t xml:space="preserve"> </w:t>
      </w:r>
      <w:r>
        <w:t>'Phd']}</w:t>
      </w:r>
      <w:r>
        <w:rPr>
          <w:spacing w:val="-57"/>
        </w:rPr>
        <w:t xml:space="preserve"> </w:t>
      </w: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pd.DataFrame(data)</w:t>
      </w:r>
    </w:p>
    <w:p>
      <w:pPr>
        <w:pStyle w:val="5"/>
        <w:spacing w:line="275" w:lineRule="exact"/>
      </w:pPr>
      <w:r>
        <w:t>print(df[['Name',</w:t>
      </w:r>
      <w:r>
        <w:rPr>
          <w:spacing w:val="-5"/>
        </w:rPr>
        <w:t xml:space="preserve"> </w:t>
      </w:r>
      <w:r>
        <w:t>'Qualification']])</w:t>
      </w:r>
    </w:p>
    <w:p>
      <w:pPr>
        <w:pStyle w:val="2"/>
        <w:spacing w:before="7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251460</wp:posOffset>
            </wp:positionV>
            <wp:extent cx="2303145" cy="1143000"/>
            <wp:effectExtent l="0" t="0" r="0" b="0"/>
            <wp:wrapTopAndBottom/>
            <wp:docPr id="5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27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spacing w:before="7"/>
        <w:ind w:left="0"/>
        <w:rPr>
          <w:b/>
          <w:sz w:val="28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DataFrame: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6" w:lineRule="auto"/>
        <w:ind w:right="4188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pd.read_csv(r"C:\Users\UGCS\Desktop\data.csv")</w:t>
      </w:r>
      <w:r>
        <w:rPr>
          <w:spacing w:val="-57"/>
        </w:rPr>
        <w:t xml:space="preserve"> </w:t>
      </w:r>
      <w:r>
        <w:t>print(df)</w:t>
      </w:r>
    </w:p>
    <w:p>
      <w:pPr>
        <w:pStyle w:val="5"/>
        <w:spacing w:before="1"/>
        <w:ind w:left="0"/>
        <w:rPr>
          <w:sz w:val="28"/>
        </w:rPr>
      </w:pPr>
    </w:p>
    <w:p>
      <w:pPr>
        <w:pStyle w:val="2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391160</wp:posOffset>
            </wp:positionV>
            <wp:extent cx="2095500" cy="2286000"/>
            <wp:effectExtent l="0" t="0" r="0" b="0"/>
            <wp:wrapNone/>
            <wp:docPr id="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spacing w:before="9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48045" cy="3132455"/>
            <wp:effectExtent l="0" t="0" r="0" b="0"/>
            <wp:wrapTopAndBottom/>
            <wp:docPr id="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60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ind w:left="0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Viewing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</w:p>
    <w:p>
      <w:pPr>
        <w:pStyle w:val="5"/>
        <w:spacing w:before="36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3" w:line="276" w:lineRule="auto"/>
        <w:ind w:right="4188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pd.read_csv(r"C:\Users\UGCS\Desktop\data.csv")</w:t>
      </w:r>
      <w:r>
        <w:rPr>
          <w:spacing w:val="-57"/>
        </w:rPr>
        <w:t xml:space="preserve"> </w:t>
      </w:r>
      <w:r>
        <w:t>print(df.head(10))</w:t>
      </w:r>
    </w:p>
    <w:p>
      <w:pPr>
        <w:pStyle w:val="5"/>
        <w:spacing w:line="275" w:lineRule="exact"/>
      </w:pPr>
      <w:r>
        <w:t>print(df.tail(5))</w:t>
      </w:r>
    </w:p>
    <w:p>
      <w:pPr>
        <w:pStyle w:val="2"/>
        <w:spacing w:before="79"/>
      </w:pPr>
      <w:r>
        <w:t>OUTPUT:</w:t>
      </w:r>
    </w:p>
    <w:p>
      <w:pPr>
        <w:pStyle w:val="5"/>
        <w:spacing w:before="10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55030" cy="2759710"/>
            <wp:effectExtent l="0" t="0" r="0" b="0"/>
            <wp:wrapTopAndBottom/>
            <wp:docPr id="5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78" cy="275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ind w:left="0"/>
        <w:rPr>
          <w:b/>
          <w:sz w:val="27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#Replacing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Nullvalues:</w:t>
      </w:r>
    </w:p>
    <w:p>
      <w:pPr>
        <w:pStyle w:val="5"/>
        <w:spacing w:before="38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6" w:lineRule="auto"/>
        <w:ind w:right="4188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pd.read_csv(r"C:\Users\UGCS\Desktop\data.csv")</w:t>
      </w:r>
      <w:r>
        <w:rPr>
          <w:spacing w:val="-57"/>
        </w:rPr>
        <w:t xml:space="preserve"> </w:t>
      </w:r>
      <w:r>
        <w:t>df.fillna(130,</w:t>
      </w:r>
      <w:r>
        <w:rPr>
          <w:spacing w:val="-1"/>
        </w:rPr>
        <w:t xml:space="preserve"> </w:t>
      </w:r>
      <w:r>
        <w:t>inplace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True)</w:t>
      </w:r>
    </w:p>
    <w:p>
      <w:pPr>
        <w:pStyle w:val="5"/>
        <w:spacing w:line="275" w:lineRule="exact"/>
      </w:pPr>
      <w:r>
        <w:t>print(df)</w:t>
      </w:r>
    </w:p>
    <w:p>
      <w:pPr>
        <w:pStyle w:val="5"/>
        <w:spacing w:before="9"/>
        <w:ind w:left="0"/>
        <w:rPr>
          <w:sz w:val="31"/>
        </w:rPr>
      </w:pPr>
    </w:p>
    <w:p>
      <w:pPr>
        <w:pStyle w:val="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200660</wp:posOffset>
            </wp:positionV>
            <wp:extent cx="5916295" cy="2279015"/>
            <wp:effectExtent l="0" t="0" r="0" b="0"/>
            <wp:wrapTopAndBottom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80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spacing w:before="9"/>
        <w:ind w:left="0"/>
        <w:rPr>
          <w:b/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#Checking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isnull()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notnull()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>
      <w:pPr>
        <w:pStyle w:val="5"/>
        <w:spacing w:before="37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6" w:lineRule="auto"/>
        <w:ind w:right="4188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pd.read_csv(r"C:\Users\UGCS\Desktop\data.csv")</w:t>
      </w:r>
      <w:r>
        <w:rPr>
          <w:spacing w:val="-57"/>
        </w:rPr>
        <w:t xml:space="preserve"> </w:t>
      </w:r>
      <w:r>
        <w:t>bool_series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pd.isnull(df["Pulse"])</w:t>
      </w:r>
    </w:p>
    <w:p>
      <w:pPr>
        <w:pStyle w:val="5"/>
        <w:spacing w:before="74"/>
      </w:pPr>
      <w:r>
        <w:t>print(df[bool_series])</w:t>
      </w:r>
    </w:p>
    <w:p>
      <w:pPr>
        <w:pStyle w:val="5"/>
        <w:spacing w:before="41" w:line="276" w:lineRule="auto"/>
        <w:ind w:right="5931"/>
      </w:pPr>
      <w:r>
        <w:t>bool_series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pd.notnull(df["Pulse"])</w:t>
      </w:r>
      <w:r>
        <w:rPr>
          <w:spacing w:val="-57"/>
        </w:rPr>
        <w:t xml:space="preserve"> </w:t>
      </w:r>
      <w:r>
        <w:t>print(df[bool_series])</w:t>
      </w:r>
    </w:p>
    <w:p>
      <w:pPr>
        <w:pStyle w:val="5"/>
        <w:spacing w:before="1"/>
        <w:ind w:left="0"/>
        <w:rPr>
          <w:sz w:val="28"/>
        </w:rPr>
      </w:pPr>
    </w:p>
    <w:p>
      <w:pPr>
        <w:pStyle w:val="2"/>
      </w:pPr>
      <w:r>
        <w:t>OUTPUT:</w:t>
      </w:r>
    </w:p>
    <w:p>
      <w:pPr>
        <w:pStyle w:val="5"/>
        <w:spacing w:before="10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46140" cy="2934970"/>
            <wp:effectExtent l="0" t="0" r="0" b="0"/>
            <wp:wrapTopAndBottom/>
            <wp:docPr id="6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30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</w:pPr>
    </w:p>
    <w:p>
      <w:pPr>
        <w:spacing w:after="0"/>
        <w:rPr>
          <w:sz w:val="27"/>
        </w:rPr>
      </w:pPr>
    </w:p>
    <w:p>
      <w:pPr>
        <w:spacing w:after="0"/>
        <w:rPr>
          <w:sz w:val="27"/>
        </w:rPr>
      </w:pPr>
    </w:p>
    <w:p>
      <w:pPr>
        <w:spacing w:after="0"/>
        <w:rPr>
          <w:sz w:val="27"/>
        </w:rPr>
      </w:pPr>
    </w:p>
    <w:p>
      <w:pPr>
        <w:pStyle w:val="2"/>
      </w:pPr>
      <w:r>
        <w:t>RESULT:</w:t>
      </w:r>
    </w:p>
    <w:p>
      <w:pPr>
        <w:pStyle w:val="5"/>
        <w:spacing w:before="10"/>
        <w:ind w:left="0" w:firstLine="0"/>
        <w:rPr>
          <w:b/>
          <w:sz w:val="30"/>
        </w:rPr>
      </w:pPr>
    </w:p>
    <w:p>
      <w:pPr>
        <w:pStyle w:val="5"/>
        <w:spacing w:before="0" w:line="276" w:lineRule="auto"/>
        <w:ind w:left="100" w:right="368" w:firstLine="719"/>
      </w:pPr>
      <w:r>
        <w:t>Thus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pandas data</w:t>
      </w:r>
      <w:r>
        <w:rPr>
          <w:spacing w:val="-2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p>
      <w:pPr>
        <w:spacing w:after="0"/>
        <w:rPr>
          <w:sz w:val="27"/>
        </w:rPr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tabs>
          <w:tab w:val="left" w:pos="1540"/>
        </w:tabs>
        <w:spacing w:before="79" w:line="276" w:lineRule="auto"/>
        <w:ind w:left="1540" w:right="632" w:hanging="1440"/>
        <w:jc w:val="left"/>
        <w:rPr>
          <w:b/>
          <w:sz w:val="24"/>
        </w:rPr>
      </w:pPr>
      <w:r>
        <w:rPr>
          <w:b/>
          <w:sz w:val="24"/>
        </w:rPr>
        <w:t>EX.NO:4</w:t>
      </w:r>
      <w:r>
        <w:rPr>
          <w:b/>
          <w:sz w:val="24"/>
        </w:rPr>
        <w:tab/>
      </w:r>
      <w:r>
        <w:rPr>
          <w:b/>
          <w:sz w:val="24"/>
        </w:rPr>
        <w:t>READING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 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 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EXPLORING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VARIOUS COMMANDS</w:t>
      </w: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6"/>
        <w:ind w:firstLine="0"/>
      </w:pPr>
      <w:r>
        <w:t>To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>data from text</w:t>
      </w:r>
      <w:r>
        <w:rPr>
          <w:spacing w:val="-1"/>
        </w:rPr>
        <w:t xml:space="preserve"> </w:t>
      </w:r>
      <w:r>
        <w:t>files, Excel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and exploring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commands for</w:t>
      </w:r>
    </w:p>
    <w:p>
      <w:pPr>
        <w:pStyle w:val="5"/>
        <w:spacing w:before="43"/>
        <w:ind w:left="100" w:firstLine="0"/>
      </w:pPr>
      <w:r>
        <w:t>doing</w:t>
      </w:r>
      <w:r>
        <w:rPr>
          <w:spacing w:val="-3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analytics on</w:t>
      </w:r>
      <w:r>
        <w:rPr>
          <w:spacing w:val="-1"/>
        </w:rPr>
        <w:t xml:space="preserve"> </w:t>
      </w:r>
      <w:r>
        <w:t>the Iris data</w:t>
      </w:r>
      <w:r>
        <w:rPr>
          <w:spacing w:val="-1"/>
        </w:rPr>
        <w:t xml:space="preserve"> </w:t>
      </w:r>
      <w:r>
        <w:t>set.</w:t>
      </w:r>
    </w:p>
    <w:p>
      <w:pPr>
        <w:pStyle w:val="5"/>
        <w:spacing w:before="6"/>
        <w:ind w:left="0" w:firstLine="0"/>
        <w:rPr>
          <w:sz w:val="31"/>
        </w:rPr>
      </w:pPr>
    </w:p>
    <w:p>
      <w:pPr>
        <w:pStyle w:val="2"/>
      </w:pPr>
      <w:r>
        <w:t>PRE-REQUISITES:</w:t>
      </w:r>
    </w:p>
    <w:p>
      <w:pPr>
        <w:pStyle w:val="5"/>
        <w:spacing w:before="36"/>
        <w:ind w:firstLine="0"/>
      </w:pPr>
      <w:r>
        <w:t>pip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xlrd</w:t>
      </w:r>
    </w:p>
    <w:p>
      <w:pPr>
        <w:pStyle w:val="5"/>
        <w:spacing w:before="43" w:line="276" w:lineRule="auto"/>
        <w:ind w:right="6830" w:firstLine="0"/>
      </w:pPr>
      <w:r>
        <w:t>pip</w:t>
      </w:r>
      <w:r>
        <w:rPr>
          <w:spacing w:val="-9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openpyxl</w:t>
      </w:r>
      <w:r>
        <w:rPr>
          <w:spacing w:val="-57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requests</w:t>
      </w:r>
    </w:p>
    <w:p>
      <w:pPr>
        <w:pStyle w:val="5"/>
        <w:spacing w:before="0" w:line="275" w:lineRule="exact"/>
        <w:ind w:firstLine="0"/>
      </w:pP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beautifulsoup4</w:t>
      </w:r>
    </w:p>
    <w:p>
      <w:pPr>
        <w:pStyle w:val="5"/>
        <w:spacing w:before="6"/>
        <w:ind w:left="0" w:firstLine="0"/>
        <w:rPr>
          <w:sz w:val="31"/>
        </w:rPr>
      </w:pPr>
    </w:p>
    <w:p>
      <w:pPr>
        <w:pStyle w:val="2"/>
      </w:pPr>
      <w:r>
        <w:t>ALGORTIHM:</w:t>
      </w:r>
    </w:p>
    <w:p>
      <w:pPr>
        <w:pStyle w:val="5"/>
        <w:spacing w:before="8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4"/>
        </w:numPr>
        <w:tabs>
          <w:tab w:val="left" w:pos="821"/>
        </w:tabs>
        <w:spacing w:before="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written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opened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read/write/append/…</w:t>
      </w:r>
      <w:r>
        <w:rPr>
          <w:spacing w:val="-1"/>
          <w:sz w:val="24"/>
        </w:rPr>
        <w:t xml:space="preserve"> </w:t>
      </w:r>
      <w:r>
        <w:rPr>
          <w:sz w:val="24"/>
        </w:rPr>
        <w:t>mode.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write()</w:t>
      </w:r>
      <w:r>
        <w:rPr>
          <w:spacing w:val="-2"/>
          <w:sz w:val="24"/>
        </w:rPr>
        <w:t xml:space="preserve"> </w:t>
      </w:r>
      <w:r>
        <w:rPr>
          <w:sz w:val="24"/>
        </w:rPr>
        <w:t>or writelines()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seek(n)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nth</w:t>
      </w:r>
      <w:r>
        <w:rPr>
          <w:spacing w:val="-1"/>
          <w:sz w:val="24"/>
        </w:rPr>
        <w:t xml:space="preserve"> </w:t>
      </w:r>
      <w:r>
        <w:rPr>
          <w:sz w:val="24"/>
        </w:rPr>
        <w:t>byte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beginning.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close().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excel,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pandas.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dataframe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read_excel()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web,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beautifulsoup4.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74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accessed 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requests.get(url).</w:t>
      </w:r>
    </w:p>
    <w:p>
      <w:pPr>
        <w:pStyle w:val="10"/>
        <w:numPr>
          <w:ilvl w:val="0"/>
          <w:numId w:val="4"/>
        </w:numPr>
        <w:tabs>
          <w:tab w:val="left" w:pos="821"/>
        </w:tabs>
        <w:spacing w:before="41" w:after="0" w:line="276" w:lineRule="auto"/>
        <w:ind w:left="820" w:right="423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2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dataset,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seaborn,</w:t>
      </w:r>
      <w:r>
        <w:rPr>
          <w:spacing w:val="-2"/>
          <w:sz w:val="24"/>
        </w:rPr>
        <w:t xml:space="preserve"> </w:t>
      </w:r>
      <w:r>
        <w:rPr>
          <w:sz w:val="24"/>
        </w:rPr>
        <w:t>matplotlib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various functions.</w:t>
      </w:r>
    </w:p>
    <w:p>
      <w:pPr>
        <w:tabs>
          <w:tab w:val="left" w:pos="1540"/>
        </w:tabs>
        <w:spacing w:before="79" w:line="276" w:lineRule="auto"/>
        <w:ind w:left="1540" w:right="632" w:hanging="1440"/>
        <w:jc w:val="left"/>
        <w:rPr>
          <w:b/>
          <w:sz w:val="24"/>
        </w:rPr>
      </w:pPr>
    </w:p>
    <w:p>
      <w:pPr>
        <w:pStyle w:val="2"/>
      </w:pPr>
      <w:r>
        <w:t>PROGRAM:</w:t>
      </w:r>
    </w:p>
    <w:p>
      <w:pPr>
        <w:spacing w:before="4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#Reading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file:</w:t>
      </w:r>
    </w:p>
    <w:p>
      <w:pPr>
        <w:pStyle w:val="5"/>
        <w:spacing w:before="36" w:line="276" w:lineRule="auto"/>
        <w:ind w:right="3361"/>
      </w:pPr>
      <w:r>
        <w:t>#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 read</w:t>
      </w:r>
      <w:r>
        <w:rPr>
          <w:spacing w:val="1"/>
        </w:rPr>
        <w:t xml:space="preserve"> </w:t>
      </w:r>
      <w:r>
        <w:t>and write data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file1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open("myfile.txt","w")</w:t>
      </w:r>
    </w:p>
    <w:p>
      <w:pPr>
        <w:pStyle w:val="5"/>
        <w:spacing w:before="1" w:line="276" w:lineRule="auto"/>
        <w:ind w:right="2898"/>
      </w:pPr>
      <w:r>
        <w:t>L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\n","This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datascience \n","This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jupyter</w:t>
      </w:r>
      <w:r>
        <w:rPr>
          <w:spacing w:val="1"/>
        </w:rPr>
        <w:t xml:space="preserve"> </w:t>
      </w:r>
      <w:r>
        <w:t>\n"]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\n is placed to</w:t>
      </w:r>
      <w:r>
        <w:rPr>
          <w:spacing w:val="-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EOL</w:t>
      </w:r>
      <w:r>
        <w:rPr>
          <w:spacing w:val="-3"/>
        </w:rPr>
        <w:t xml:space="preserve"> </w:t>
      </w:r>
      <w:r>
        <w:t>(End of</w:t>
      </w:r>
      <w:r>
        <w:rPr>
          <w:spacing w:val="1"/>
        </w:rPr>
        <w:t xml:space="preserve"> </w:t>
      </w:r>
      <w:r>
        <w:t>Line)</w:t>
      </w:r>
    </w:p>
    <w:p>
      <w:pPr>
        <w:pStyle w:val="5"/>
        <w:spacing w:line="276" w:lineRule="auto"/>
        <w:ind w:right="7365"/>
      </w:pPr>
      <w:r>
        <w:t>file1.write("Hello</w:t>
      </w:r>
      <w:r>
        <w:rPr>
          <w:spacing w:val="-14"/>
        </w:rPr>
        <w:t xml:space="preserve"> </w:t>
      </w:r>
      <w:r>
        <w:t>\n")</w:t>
      </w:r>
      <w:r>
        <w:rPr>
          <w:spacing w:val="-57"/>
        </w:rPr>
        <w:t xml:space="preserve"> </w:t>
      </w:r>
      <w:r>
        <w:t>file1.writelines(L)</w:t>
      </w:r>
    </w:p>
    <w:p>
      <w:pPr>
        <w:pStyle w:val="5"/>
        <w:spacing w:before="1" w:line="276" w:lineRule="auto"/>
        <w:ind w:right="5500"/>
      </w:pPr>
      <w:r>
        <w:t>file1.close()</w:t>
      </w:r>
      <w:r>
        <w:rPr>
          <w:spacing w:val="-4"/>
        </w:rPr>
        <w:t xml:space="preserve"> </w:t>
      </w:r>
      <w:r>
        <w:t>#to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modes</w:t>
      </w:r>
      <w:r>
        <w:rPr>
          <w:spacing w:val="-57"/>
        </w:rPr>
        <w:t xml:space="preserve"> </w:t>
      </w:r>
      <w:r>
        <w:t>file1 = open("myfile.txt","r+")</w:t>
      </w:r>
      <w:r>
        <w:rPr>
          <w:spacing w:val="1"/>
        </w:rPr>
        <w:t xml:space="preserve"> </w:t>
      </w:r>
      <w:r>
        <w:t>print("Output of Read function is ")</w:t>
      </w:r>
      <w:r>
        <w:rPr>
          <w:spacing w:val="1"/>
        </w:rPr>
        <w:t xml:space="preserve"> </w:t>
      </w:r>
      <w:r>
        <w:t>print(file1.read())</w:t>
      </w:r>
    </w:p>
    <w:p>
      <w:pPr>
        <w:pStyle w:val="5"/>
      </w:pPr>
      <w:r>
        <w:t>print()</w:t>
      </w:r>
    </w:p>
    <w:p>
      <w:pPr>
        <w:pStyle w:val="5"/>
        <w:spacing w:before="41" w:line="276" w:lineRule="auto"/>
        <w:ind w:right="3220"/>
      </w:pPr>
      <w:r>
        <w:t>#</w:t>
      </w:r>
      <w:r>
        <w:rPr>
          <w:spacing w:val="-1"/>
        </w:rPr>
        <w:t xml:space="preserve"> </w:t>
      </w:r>
      <w:r>
        <w:t>seek(n)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nth byte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beginning.</w:t>
      </w:r>
      <w:r>
        <w:rPr>
          <w:spacing w:val="-57"/>
        </w:rPr>
        <w:t xml:space="preserve"> </w:t>
      </w:r>
      <w:r>
        <w:t>file1.seek(0)</w:t>
      </w:r>
    </w:p>
    <w:p>
      <w:pPr>
        <w:pStyle w:val="5"/>
        <w:spacing w:line="278" w:lineRule="auto"/>
        <w:ind w:right="5650"/>
      </w:pPr>
      <w:r>
        <w:t>print(</w:t>
      </w:r>
      <w:r>
        <w:rPr>
          <w:spacing w:val="-3"/>
        </w:rPr>
        <w:t xml:space="preserve"> </w:t>
      </w:r>
      <w:r>
        <w:t>"Output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Readline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print(file1.readline())</w:t>
      </w:r>
    </w:p>
    <w:p>
      <w:pPr>
        <w:pStyle w:val="5"/>
        <w:spacing w:line="272" w:lineRule="exact"/>
      </w:pPr>
      <w:r>
        <w:t>print()</w:t>
      </w:r>
    </w:p>
    <w:p>
      <w:pPr>
        <w:pStyle w:val="5"/>
        <w:spacing w:before="11"/>
        <w:ind w:left="0"/>
        <w:rPr>
          <w:sz w:val="30"/>
        </w:rPr>
      </w:pPr>
    </w:p>
    <w:p>
      <w:pPr>
        <w:pStyle w:val="5"/>
      </w:pPr>
      <w:r>
        <w:t>file1.seek(0)</w:t>
      </w:r>
    </w:p>
    <w:p>
      <w:pPr>
        <w:pStyle w:val="5"/>
        <w:spacing w:before="41" w:line="276" w:lineRule="auto"/>
        <w:ind w:right="4880"/>
      </w:pPr>
      <w:r>
        <w:t>#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 readline</w:t>
      </w:r>
      <w:r>
        <w:rPr>
          <w:spacing w:val="-57"/>
        </w:rPr>
        <w:t xml:space="preserve"> </w:t>
      </w:r>
      <w:r>
        <w:t>print("Output of Read(9) function is ")</w:t>
      </w:r>
      <w:r>
        <w:rPr>
          <w:spacing w:val="1"/>
        </w:rPr>
        <w:t xml:space="preserve"> </w:t>
      </w:r>
      <w:r>
        <w:t>print(file1.read(9))</w:t>
      </w:r>
    </w:p>
    <w:p>
      <w:pPr>
        <w:pStyle w:val="5"/>
        <w:spacing w:before="1"/>
      </w:pPr>
      <w:r>
        <w:t>print()</w:t>
      </w:r>
    </w:p>
    <w:p>
      <w:pPr>
        <w:pStyle w:val="5"/>
        <w:spacing w:before="4"/>
        <w:ind w:left="0"/>
        <w:rPr>
          <w:sz w:val="31"/>
        </w:rPr>
      </w:pPr>
    </w:p>
    <w:p>
      <w:pPr>
        <w:pStyle w:val="5"/>
      </w:pPr>
      <w:r>
        <w:t>file1.seek(0)</w:t>
      </w:r>
    </w:p>
    <w:p>
      <w:pPr>
        <w:pStyle w:val="5"/>
        <w:spacing w:before="41" w:line="276" w:lineRule="auto"/>
        <w:ind w:right="5431"/>
      </w:pPr>
      <w:r>
        <w:t>print("Output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Readline(9)</w:t>
      </w:r>
      <w:r>
        <w:rPr>
          <w:spacing w:val="-6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print(file1.readline(9))</w:t>
      </w:r>
    </w:p>
    <w:p>
      <w:pPr>
        <w:pStyle w:val="5"/>
        <w:spacing w:line="275" w:lineRule="exact"/>
      </w:pPr>
      <w:r>
        <w:t>file1.seek(0)</w:t>
      </w:r>
    </w:p>
    <w:p>
      <w:pPr>
        <w:pStyle w:val="5"/>
        <w:spacing w:before="3"/>
        <w:ind w:left="0"/>
        <w:rPr>
          <w:sz w:val="31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readlines</w:t>
      </w:r>
      <w:r>
        <w:rPr>
          <w:spacing w:val="-1"/>
        </w:rPr>
        <w:t xml:space="preserve"> </w:t>
      </w:r>
      <w:r>
        <w:t>function</w:t>
      </w:r>
    </w:p>
    <w:p>
      <w:pPr>
        <w:pStyle w:val="5"/>
        <w:spacing w:before="41" w:line="276" w:lineRule="auto"/>
        <w:ind w:right="5618"/>
      </w:pPr>
      <w:r>
        <w:t>print("Output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Readlines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print(file1.readlines())</w:t>
      </w:r>
    </w:p>
    <w:p>
      <w:pPr>
        <w:pStyle w:val="5"/>
        <w:spacing w:before="1" w:line="276" w:lineRule="auto"/>
        <w:ind w:right="8340"/>
      </w:pPr>
      <w:r>
        <w:t>print()</w:t>
      </w:r>
      <w:r>
        <w:rPr>
          <w:spacing w:val="1"/>
        </w:rPr>
        <w:t xml:space="preserve"> </w:t>
      </w:r>
      <w:r>
        <w:rPr>
          <w:spacing w:val="-1"/>
        </w:rPr>
        <w:t>file1.close()</w:t>
      </w:r>
    </w:p>
    <w:p>
      <w:pPr>
        <w:pStyle w:val="2"/>
        <w:spacing w:before="7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251460</wp:posOffset>
            </wp:positionV>
            <wp:extent cx="5915025" cy="3420110"/>
            <wp:effectExtent l="0" t="0" r="0" b="0"/>
            <wp:wrapTopAndBottom/>
            <wp:docPr id="7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720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before="4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#Reading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excel:</w:t>
      </w:r>
    </w:p>
    <w:p>
      <w:pPr>
        <w:pStyle w:val="5"/>
        <w:spacing w:before="36" w:line="276" w:lineRule="auto"/>
        <w:ind w:right="7120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>
      <w:pPr>
        <w:pStyle w:val="5"/>
        <w:spacing w:before="1" w:line="276" w:lineRule="auto"/>
        <w:ind w:right="5046"/>
      </w:pPr>
      <w:r>
        <w:t>#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1st</w:t>
      </w:r>
      <w:r>
        <w:rPr>
          <w:spacing w:val="-1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excel</w:t>
      </w:r>
      <w:r>
        <w:rPr>
          <w:spacing w:val="-2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dataframe1 = pd.read_excel('excel.xlsx')</w:t>
      </w:r>
      <w:r>
        <w:rPr>
          <w:spacing w:val="1"/>
        </w:rPr>
        <w:t xml:space="preserve"> </w:t>
      </w:r>
      <w:r>
        <w:t>print(dataframe1)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979170</wp:posOffset>
            </wp:positionH>
            <wp:positionV relativeFrom="paragraph">
              <wp:posOffset>247650</wp:posOffset>
            </wp:positionV>
            <wp:extent cx="5854065" cy="1271270"/>
            <wp:effectExtent l="0" t="0" r="0" b="0"/>
            <wp:wrapTopAndBottom/>
            <wp:docPr id="7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87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spacing w:before="5"/>
        <w:ind w:left="0"/>
        <w:rPr>
          <w:b/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#Reading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 web:</w:t>
      </w:r>
    </w:p>
    <w:p>
      <w:pPr>
        <w:pStyle w:val="5"/>
        <w:spacing w:before="39"/>
      </w:pPr>
      <w:r>
        <w:t>import</w:t>
      </w:r>
      <w:r>
        <w:rPr>
          <w:spacing w:val="-2"/>
        </w:rPr>
        <w:t xml:space="preserve"> </w:t>
      </w:r>
      <w:r>
        <w:t>requests</w:t>
      </w:r>
    </w:p>
    <w:p>
      <w:pPr>
        <w:pStyle w:val="5"/>
        <w:spacing w:before="41" w:line="276" w:lineRule="auto"/>
        <w:ind w:right="6473"/>
      </w:pPr>
      <w:r>
        <w:t>from bs4 import BeautifulSoup</w:t>
      </w:r>
      <w:r>
        <w:rPr>
          <w:spacing w:val="-57"/>
        </w:rPr>
        <w:t xml:space="preserve"> </w:t>
      </w:r>
      <w:r>
        <w:t>import time</w:t>
      </w:r>
    </w:p>
    <w:p>
      <w:pPr>
        <w:pStyle w:val="5"/>
        <w:spacing w:line="276" w:lineRule="auto"/>
        <w:ind w:right="3950"/>
      </w:pPr>
      <w:r>
        <w:t>url ="https://sriramakrishna.ac.in/srce-about-college.php"</w:t>
      </w:r>
      <w:r>
        <w:rPr>
          <w:spacing w:val="-58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requests.get(url)</w:t>
      </w:r>
    </w:p>
    <w:p>
      <w:pPr>
        <w:pStyle w:val="5"/>
      </w:pPr>
      <w:r>
        <w:t>soup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BeautifulSoup(page.content,'html.parser')</w:t>
      </w:r>
    </w:p>
    <w:p>
      <w:pPr>
        <w:pStyle w:val="5"/>
        <w:spacing w:before="74" w:line="276" w:lineRule="auto"/>
        <w:ind w:right="3148"/>
      </w:pPr>
      <w:r>
        <w:t>#result = soup.find(id="mosaic-provider-jobcards")</w:t>
      </w:r>
      <w:r>
        <w:rPr>
          <w:spacing w:val="1"/>
        </w:rPr>
        <w:t xml:space="preserve"> </w:t>
      </w:r>
      <w:r>
        <w:t>#job_elements = result.find_all("div", class_="job_seen_beacon")</w:t>
      </w:r>
      <w:r>
        <w:rPr>
          <w:spacing w:val="-58"/>
        </w:rPr>
        <w:t xml:space="preserve"> </w:t>
      </w:r>
      <w:r>
        <w:t>print(soup)</w:t>
      </w:r>
    </w:p>
    <w:p>
      <w:pPr>
        <w:pStyle w:val="5"/>
        <w:spacing w:before="1"/>
        <w:ind w:left="0"/>
        <w:rPr>
          <w:sz w:val="28"/>
        </w:rPr>
      </w:pPr>
    </w:p>
    <w:p>
      <w:pPr>
        <w:pStyle w:val="2"/>
      </w:pPr>
      <w:r>
        <w:t>OUTPUT:</w:t>
      </w:r>
    </w:p>
    <w:p>
      <w:pPr>
        <w:pStyle w:val="5"/>
        <w:spacing w:before="9"/>
        <w:ind w:left="0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878830" cy="796290"/>
            <wp:effectExtent l="0" t="0" r="0" b="0"/>
            <wp:wrapTopAndBottom/>
            <wp:docPr id="7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612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b/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analytics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Iris 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>
      <w:pPr>
        <w:pStyle w:val="5"/>
        <w:spacing w:before="36" w:line="278" w:lineRule="auto"/>
        <w:ind w:right="7425"/>
      </w:pP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seaborn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sns</w:t>
      </w:r>
    </w:p>
    <w:p>
      <w:pPr>
        <w:pStyle w:val="5"/>
        <w:spacing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the CSV</w:t>
      </w:r>
      <w:r>
        <w:rPr>
          <w:spacing w:val="-1"/>
        </w:rPr>
        <w:t xml:space="preserve"> </w:t>
      </w:r>
      <w:r>
        <w:t>file</w:t>
      </w:r>
    </w:p>
    <w:p>
      <w:pPr>
        <w:pStyle w:val="5"/>
        <w:spacing w:line="278" w:lineRule="auto"/>
        <w:ind w:right="6834"/>
      </w:pPr>
      <w:r>
        <w:t>df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pd.read_csv("Iris.csv")</w:t>
      </w:r>
      <w:r>
        <w:rPr>
          <w:spacing w:val="-57"/>
        </w:rPr>
        <w:t xml:space="preserve"> </w:t>
      </w:r>
      <w:r>
        <w:t>df.shape</w:t>
      </w:r>
    </w:p>
    <w:p>
      <w:pPr>
        <w:pStyle w:val="5"/>
        <w:spacing w:line="276" w:lineRule="auto"/>
        <w:ind w:right="8260"/>
      </w:pPr>
      <w:r>
        <w:t>df.info()</w:t>
      </w:r>
      <w:r>
        <w:rPr>
          <w:spacing w:val="1"/>
        </w:rPr>
        <w:t xml:space="preserve"> </w:t>
      </w:r>
      <w:r>
        <w:t>df.describe()</w:t>
      </w:r>
    </w:p>
    <w:p>
      <w:pPr>
        <w:pStyle w:val="5"/>
        <w:spacing w:line="278" w:lineRule="auto"/>
        <w:ind w:right="5097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df.drop_duplicates(subset</w:t>
      </w:r>
      <w:r>
        <w:rPr>
          <w:spacing w:val="-2"/>
        </w:rPr>
        <w:t xml:space="preserve"> </w:t>
      </w:r>
      <w:r>
        <w:t>="Species",)</w:t>
      </w:r>
      <w:r>
        <w:rPr>
          <w:spacing w:val="-57"/>
        </w:rPr>
        <w:t xml:space="preserve"> </w:t>
      </w:r>
      <w:r>
        <w:t>data</w:t>
      </w:r>
    </w:p>
    <w:p>
      <w:pPr>
        <w:pStyle w:val="5"/>
        <w:spacing w:line="272" w:lineRule="exact"/>
      </w:pPr>
      <w:r>
        <w:t>df.value_counts("Species")</w:t>
      </w:r>
    </w:p>
    <w:p>
      <w:pPr>
        <w:pStyle w:val="5"/>
        <w:spacing w:before="2"/>
        <w:ind w:left="0"/>
        <w:rPr>
          <w:sz w:val="30"/>
        </w:rPr>
      </w:pPr>
    </w:p>
    <w:p>
      <w:pPr>
        <w:pStyle w:val="5"/>
        <w:spacing w:line="276" w:lineRule="auto"/>
        <w:ind w:right="6012"/>
      </w:pPr>
      <w:r>
        <w:t>sns.countplot(x='Species',</w:t>
      </w:r>
      <w:r>
        <w:rPr>
          <w:spacing w:val="-9"/>
        </w:rPr>
        <w:t xml:space="preserve"> </w:t>
      </w:r>
      <w:r>
        <w:t>data=df,</w:t>
      </w:r>
      <w:r>
        <w:rPr>
          <w:spacing w:val="-7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spacing w:line="276" w:lineRule="auto"/>
        <w:ind w:right="6012"/>
      </w:pPr>
    </w:p>
    <w:p>
      <w:pPr>
        <w:pStyle w:val="5"/>
        <w:spacing w:line="276" w:lineRule="auto"/>
        <w:ind w:right="6012"/>
      </w:pPr>
    </w:p>
    <w:p>
      <w:pPr>
        <w:pStyle w:val="5"/>
        <w:spacing w:before="1"/>
        <w:ind w:left="0"/>
        <w:rPr>
          <w:sz w:val="28"/>
        </w:rPr>
      </w:pPr>
    </w:p>
    <w:p>
      <w:pPr>
        <w:pStyle w:val="2"/>
      </w:pPr>
      <w:r>
        <w:t>OUTPUT: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979170</wp:posOffset>
            </wp:positionH>
            <wp:positionV relativeFrom="paragraph">
              <wp:posOffset>127000</wp:posOffset>
            </wp:positionV>
            <wp:extent cx="5840095" cy="2030095"/>
            <wp:effectExtent l="0" t="0" r="0" b="0"/>
            <wp:wrapTopAndBottom/>
            <wp:docPr id="8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20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5"/>
        <w:ind w:left="130"/>
        <w:rPr>
          <w:sz w:val="20"/>
        </w:rPr>
      </w:pPr>
    </w:p>
    <w:p>
      <w:pPr>
        <w:pStyle w:val="2"/>
        <w:spacing w:before="206"/>
      </w:pPr>
      <w:r>
        <w:t>RESULT:</w:t>
      </w:r>
    </w:p>
    <w:p>
      <w:pPr>
        <w:pStyle w:val="5"/>
        <w:spacing w:before="36" w:line="278" w:lineRule="auto"/>
        <w:ind w:left="100" w:right="423" w:firstLine="719"/>
      </w:pPr>
      <w:r>
        <w:t>Thus the python code to read the data from text files, Excel and the web and exploring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commands for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analytics</w:t>
      </w:r>
      <w:r>
        <w:rPr>
          <w:spacing w:val="2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 set.</w:t>
      </w:r>
    </w:p>
    <w:p>
      <w:pPr>
        <w:pStyle w:val="5"/>
        <w:spacing w:before="6"/>
        <w:ind w:left="0" w:firstLine="0"/>
        <w:rPr>
          <w:sz w:val="27"/>
        </w:rPr>
      </w:pPr>
    </w:p>
    <w:p>
      <w:pPr>
        <w:spacing w:after="0"/>
        <w:rPr>
          <w:sz w:val="26"/>
        </w:rPr>
        <w:sectPr>
          <w:pgSz w:w="12240" w:h="15840"/>
          <w:pgMar w:top="1440" w:right="1300" w:bottom="280" w:left="1340" w:header="720" w:footer="720" w:gutter="0"/>
          <w:cols w:space="720" w:num="1"/>
        </w:sectPr>
      </w:pPr>
    </w:p>
    <w:p>
      <w:pPr>
        <w:tabs>
          <w:tab w:val="left" w:pos="2980"/>
        </w:tabs>
        <w:spacing w:before="79" w:line="552" w:lineRule="auto"/>
        <w:ind w:left="100" w:right="507" w:firstLine="0"/>
        <w:jc w:val="left"/>
        <w:rPr>
          <w:b/>
          <w:spacing w:val="-57"/>
          <w:sz w:val="24"/>
        </w:rPr>
      </w:pPr>
      <w:r>
        <w:rPr>
          <w:b/>
          <w:sz w:val="24"/>
        </w:rPr>
        <w:t>EX.NO:5A</w:t>
      </w:r>
      <w:r>
        <w:rPr>
          <w:b/>
          <w:sz w:val="24"/>
        </w:rPr>
        <w:tab/>
      </w:r>
      <w:r>
        <w:rPr>
          <w:b/>
          <w:sz w:val="24"/>
        </w:rPr>
        <w:t>UNIVARIATE ANALYSIS USING DIABETES DATASET</w:t>
      </w:r>
      <w:r>
        <w:rPr>
          <w:b/>
          <w:spacing w:val="-57"/>
          <w:sz w:val="24"/>
        </w:rPr>
        <w:t xml:space="preserve"> </w:t>
      </w: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9"/>
        <w:ind w:firstLine="0"/>
      </w:pP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Univariate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Frequency,</w:t>
      </w:r>
      <w:r>
        <w:rPr>
          <w:spacing w:val="3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Median,</w:t>
      </w:r>
      <w:r>
        <w:rPr>
          <w:spacing w:val="-2"/>
        </w:rPr>
        <w:t xml:space="preserve"> </w:t>
      </w:r>
      <w:r>
        <w:t>Mode,</w:t>
      </w:r>
      <w:r>
        <w:rPr>
          <w:spacing w:val="1"/>
        </w:rPr>
        <w:t xml:space="preserve"> </w:t>
      </w:r>
      <w:r>
        <w:t>Variance,</w:t>
      </w:r>
    </w:p>
    <w:p>
      <w:pPr>
        <w:pStyle w:val="5"/>
        <w:spacing w:before="40"/>
        <w:ind w:left="100" w:firstLine="0"/>
      </w:pPr>
      <w:r>
        <w:t>Standard</w:t>
      </w:r>
      <w:r>
        <w:rPr>
          <w:spacing w:val="-2"/>
        </w:rPr>
        <w:t xml:space="preserve"> </w:t>
      </w:r>
      <w:r>
        <w:t>Deviation,</w:t>
      </w:r>
      <w:r>
        <w:rPr>
          <w:spacing w:val="-1"/>
        </w:rPr>
        <w:t xml:space="preserve"> </w:t>
      </w:r>
      <w:r>
        <w:t>Skewness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Kurtosis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dataset.</w:t>
      </w:r>
    </w:p>
    <w:p>
      <w:pPr>
        <w:pStyle w:val="5"/>
        <w:spacing w:before="40"/>
        <w:ind w:left="100" w:firstLine="0"/>
      </w:pPr>
    </w:p>
    <w:p>
      <w:pPr>
        <w:pStyle w:val="2"/>
        <w:spacing w:before="46"/>
      </w:pPr>
      <w:r>
        <w:t>ALGORITHM:</w:t>
      </w:r>
    </w:p>
    <w:p>
      <w:pPr>
        <w:pStyle w:val="5"/>
        <w:spacing w:before="7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5"/>
        </w:numPr>
        <w:tabs>
          <w:tab w:val="left" w:pos="821"/>
        </w:tabs>
        <w:spacing w:before="1" w:after="0" w:line="240" w:lineRule="auto"/>
        <w:ind w:left="820" w:right="0" w:hanging="361"/>
        <w:jc w:val="left"/>
        <w:rPr>
          <w:sz w:val="24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100965</wp:posOffset>
            </wp:positionV>
            <wp:extent cx="2095500" cy="2286000"/>
            <wp:effectExtent l="0" t="0" r="0" b="0"/>
            <wp:wrapNone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variable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dataset,</w:t>
      </w:r>
      <w:r>
        <w:rPr>
          <w:spacing w:val="-1"/>
          <w:sz w:val="24"/>
        </w:rPr>
        <w:t xml:space="preserve"> </w:t>
      </w:r>
      <w:r>
        <w:rPr>
          <w:sz w:val="24"/>
        </w:rPr>
        <w:t>use the</w:t>
      </w:r>
      <w:r>
        <w:rPr>
          <w:spacing w:val="-2"/>
          <w:sz w:val="24"/>
        </w:rPr>
        <w:t xml:space="preserve"> </w:t>
      </w:r>
      <w:r>
        <w:rPr>
          <w:sz w:val="24"/>
        </w:rPr>
        <w:t>value_counts()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1"/>
          <w:sz w:val="24"/>
        </w:rPr>
        <w:t xml:space="preserve"> </w:t>
      </w:r>
      <w:r>
        <w:rPr>
          <w:sz w:val="24"/>
        </w:rPr>
        <w:t>dataset,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mean()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median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single variable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>dataset, 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median()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44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 variable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dataset, 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mode() 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41" w:after="0" w:line="276" w:lineRule="auto"/>
        <w:ind w:left="820" w:right="224" w:hanging="360"/>
        <w:jc w:val="left"/>
        <w:rPr>
          <w:sz w:val="24"/>
        </w:rPr>
      </w:pPr>
      <w:r>
        <w:rPr>
          <w:sz w:val="24"/>
        </w:rPr>
        <w:t>To find the variance of a single variable on a dataset, install and import statistics and use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statistics.variance()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0" w:after="0" w:line="275" w:lineRule="exact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2"/>
          <w:sz w:val="24"/>
        </w:rPr>
        <w:t xml:space="preserve"> </w:t>
      </w:r>
      <w:r>
        <w:rPr>
          <w:sz w:val="24"/>
        </w:rPr>
        <w:t>standard deviation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dataset,</w:t>
      </w:r>
      <w:r>
        <w:rPr>
          <w:spacing w:val="-1"/>
          <w:sz w:val="24"/>
        </w:rPr>
        <w:t xml:space="preserve"> </w:t>
      </w:r>
      <w:r>
        <w:rPr>
          <w:sz w:val="24"/>
        </w:rPr>
        <w:t>use the</w:t>
      </w:r>
      <w:r>
        <w:rPr>
          <w:spacing w:val="-2"/>
          <w:sz w:val="24"/>
        </w:rPr>
        <w:t xml:space="preserve"> </w:t>
      </w:r>
      <w:r>
        <w:rPr>
          <w:sz w:val="24"/>
        </w:rPr>
        <w:t>std()</w:t>
      </w:r>
      <w:r>
        <w:rPr>
          <w:spacing w:val="5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43" w:after="0" w:line="276" w:lineRule="auto"/>
        <w:ind w:left="820" w:right="100" w:hanging="360"/>
        <w:jc w:val="left"/>
        <w:rPr>
          <w:sz w:val="24"/>
        </w:rPr>
      </w:pPr>
      <w:r>
        <w:rPr>
          <w:sz w:val="24"/>
        </w:rPr>
        <w:t>To find the skewness of a single variable on a dataset, install and import scipy and use the</w:t>
      </w:r>
      <w:r>
        <w:rPr>
          <w:spacing w:val="-58"/>
          <w:sz w:val="24"/>
        </w:rPr>
        <w:t xml:space="preserve"> </w:t>
      </w:r>
      <w:r>
        <w:rPr>
          <w:sz w:val="24"/>
        </w:rPr>
        <w:t>scipy.stats.skew()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5"/>
        </w:numPr>
        <w:tabs>
          <w:tab w:val="left" w:pos="821"/>
        </w:tabs>
        <w:spacing w:before="0" w:after="0" w:line="276" w:lineRule="auto"/>
        <w:ind w:left="820" w:right="249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kurtosis</w:t>
      </w:r>
      <w:r>
        <w:rPr>
          <w:spacing w:val="-1"/>
          <w:sz w:val="24"/>
        </w:rPr>
        <w:t xml:space="preserve"> </w:t>
      </w:r>
      <w:r>
        <w:rPr>
          <w:sz w:val="24"/>
        </w:rPr>
        <w:t>of a single</w:t>
      </w:r>
      <w:r>
        <w:rPr>
          <w:spacing w:val="-1"/>
          <w:sz w:val="24"/>
        </w:rPr>
        <w:t xml:space="preserve"> </w:t>
      </w:r>
      <w:r>
        <w:rPr>
          <w:sz w:val="24"/>
        </w:rPr>
        <w:t>variable on a</w:t>
      </w:r>
      <w:r>
        <w:rPr>
          <w:spacing w:val="-3"/>
          <w:sz w:val="24"/>
        </w:rPr>
        <w:t xml:space="preserve"> </w:t>
      </w:r>
      <w:r>
        <w:rPr>
          <w:sz w:val="24"/>
        </w:rPr>
        <w:t>dataset, install and import</w:t>
      </w:r>
      <w:r>
        <w:rPr>
          <w:spacing w:val="-1"/>
          <w:sz w:val="24"/>
        </w:rPr>
        <w:t xml:space="preserve"> </w:t>
      </w:r>
      <w:r>
        <w:rPr>
          <w:sz w:val="24"/>
        </w:rPr>
        <w:t>scipy</w:t>
      </w:r>
      <w:r>
        <w:rPr>
          <w:spacing w:val="-3"/>
          <w:sz w:val="24"/>
        </w:rPr>
        <w:t xml:space="preserve"> </w:t>
      </w:r>
      <w:r>
        <w:rPr>
          <w:sz w:val="24"/>
        </w:rPr>
        <w:t>and 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scipy.stats.kurtosis()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>
      <w:pPr>
        <w:tabs>
          <w:tab w:val="left" w:pos="2980"/>
        </w:tabs>
        <w:spacing w:before="79" w:line="552" w:lineRule="auto"/>
        <w:ind w:left="100" w:right="507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spacing w:before="0" w:line="273" w:lineRule="auto"/>
        <w:ind w:left="100" w:right="7570" w:firstLine="0"/>
        <w:jc w:val="left"/>
        <w:rPr>
          <w:sz w:val="24"/>
        </w:rPr>
      </w:pPr>
      <w:r>
        <w:rPr>
          <w:b/>
          <w:sz w:val="24"/>
        </w:rPr>
        <w:t>#Reading dataset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pd</w:t>
      </w:r>
      <w:r>
        <w:rPr>
          <w:spacing w:val="-57"/>
          <w:sz w:val="24"/>
        </w:rPr>
        <w:t xml:space="preserve"> </w:t>
      </w:r>
      <w:r>
        <w:rPr>
          <w:sz w:val="24"/>
        </w:rPr>
        <w:t>#create</w:t>
      </w:r>
      <w:r>
        <w:rPr>
          <w:spacing w:val="-3"/>
          <w:sz w:val="24"/>
        </w:rPr>
        <w:t xml:space="preserve"> </w:t>
      </w:r>
      <w:r>
        <w:rPr>
          <w:sz w:val="24"/>
        </w:rPr>
        <w:t>DataFrame</w:t>
      </w:r>
    </w:p>
    <w:p>
      <w:pPr>
        <w:pStyle w:val="5"/>
        <w:spacing w:before="5" w:line="276" w:lineRule="auto"/>
        <w:ind w:right="636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df.info()</w:t>
      </w:r>
    </w:p>
    <w:p>
      <w:pPr>
        <w:pStyle w:val="5"/>
        <w:spacing w:line="275" w:lineRule="exact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406400</wp:posOffset>
            </wp:positionV>
            <wp:extent cx="5943600" cy="2665095"/>
            <wp:effectExtent l="0" t="0" r="0" b="0"/>
            <wp:wrapNone/>
            <wp:docPr id="8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2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df.describe()</w:t>
      </w: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3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  <w:rPr>
          <w:position w:val="1"/>
        </w:rPr>
      </w:pPr>
    </w:p>
    <w:p>
      <w:pPr>
        <w:pStyle w:val="2"/>
        <w:tabs>
          <w:tab w:val="left" w:pos="3129"/>
        </w:tabs>
      </w:pPr>
      <w:r>
        <w:rPr>
          <w:position w:val="1"/>
        </w:rPr>
        <w:t>#Finding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Frequency</w:t>
      </w:r>
      <w:r>
        <w:rPr>
          <w:position w:val="1"/>
        </w:rPr>
        <w:tab/>
      </w:r>
    </w:p>
    <w:p>
      <w:pPr>
        <w:pStyle w:val="5"/>
        <w:spacing w:before="40" w:line="276" w:lineRule="auto"/>
        <w:ind w:right="757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#create</w:t>
      </w:r>
      <w:r>
        <w:rPr>
          <w:spacing w:val="-3"/>
        </w:rPr>
        <w:t xml:space="preserve"> </w:t>
      </w:r>
      <w:r>
        <w:t>DataFrame</w:t>
      </w:r>
    </w:p>
    <w:p>
      <w:pPr>
        <w:pStyle w:val="5"/>
        <w:spacing w:line="275" w:lineRule="exact"/>
      </w:pP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pd.read_csv("diabetes.csv")</w:t>
      </w:r>
    </w:p>
    <w:p>
      <w:pPr>
        <w:pStyle w:val="5"/>
        <w:spacing w:before="41" w:line="276" w:lineRule="auto"/>
        <w:ind w:right="4847"/>
      </w:pPr>
      <w:r>
        <w:t>#create frequency table for 'Glucose' variable</w:t>
      </w:r>
      <w:r>
        <w:rPr>
          <w:spacing w:val="1"/>
        </w:rPr>
        <w:t xml:space="preserve"> </w:t>
      </w:r>
      <w:r>
        <w:t>f1=df['Glucose'].value_counts()</w:t>
      </w:r>
      <w:r>
        <w:rPr>
          <w:spacing w:val="4"/>
        </w:rPr>
        <w:t xml:space="preserve"> </w:t>
      </w:r>
      <w:r>
        <w:t>print('frequency</w:t>
      </w:r>
      <w:r>
        <w:rPr>
          <w:spacing w:val="-7"/>
        </w:rPr>
        <w:t xml:space="preserve"> </w:t>
      </w:r>
      <w:r>
        <w:t>table for</w:t>
      </w:r>
      <w:r>
        <w:rPr>
          <w:spacing w:val="-1"/>
        </w:rPr>
        <w:t xml:space="preserve"> </w:t>
      </w:r>
      <w:r>
        <w:t>Glucose</w:t>
      </w:r>
      <w:r>
        <w:rPr>
          <w:spacing w:val="-1"/>
        </w:rPr>
        <w:t xml:space="preserve"> </w:t>
      </w:r>
      <w:r>
        <w:t>variable\n',f1)</w:t>
      </w:r>
    </w:p>
    <w:p>
      <w:pPr>
        <w:pStyle w:val="5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918835" cy="2313305"/>
            <wp:effectExtent l="0" t="0" r="0" b="0"/>
            <wp:docPr id="9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7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71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ind w:left="0"/>
        <w:rPr>
          <w:sz w:val="22"/>
        </w:rPr>
      </w:pPr>
    </w:p>
    <w:p>
      <w:pPr>
        <w:spacing w:before="90" w:line="273" w:lineRule="auto"/>
        <w:ind w:left="100" w:right="7570" w:firstLine="0"/>
        <w:jc w:val="left"/>
        <w:rPr>
          <w:sz w:val="24"/>
        </w:rPr>
      </w:pPr>
      <w:r>
        <w:rPr>
          <w:b/>
          <w:sz w:val="24"/>
        </w:rPr>
        <w:t>#Finding Mean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pd</w:t>
      </w:r>
      <w:r>
        <w:rPr>
          <w:spacing w:val="-57"/>
          <w:sz w:val="24"/>
        </w:rPr>
        <w:t xml:space="preserve"> </w:t>
      </w:r>
      <w:r>
        <w:rPr>
          <w:sz w:val="24"/>
        </w:rPr>
        <w:t>#create</w:t>
      </w:r>
      <w:r>
        <w:rPr>
          <w:spacing w:val="-3"/>
          <w:sz w:val="24"/>
        </w:rPr>
        <w:t xml:space="preserve"> </w:t>
      </w:r>
      <w:r>
        <w:rPr>
          <w:sz w:val="24"/>
        </w:rPr>
        <w:t>DataFrame</w:t>
      </w:r>
    </w:p>
    <w:p>
      <w:pPr>
        <w:pStyle w:val="5"/>
        <w:spacing w:before="4" w:line="276" w:lineRule="auto"/>
        <w:ind w:right="6147"/>
      </w:pPr>
      <w:r>
        <w:t>df = pd.read_csv("diabetes.csv")</w:t>
      </w:r>
      <w:r>
        <w:rPr>
          <w:spacing w:val="1"/>
        </w:rPr>
        <w:t xml:space="preserve"> </w:t>
      </w:r>
      <w:r>
        <w:t>m1=df['Pregnancies'].mean()</w:t>
      </w:r>
      <w:r>
        <w:rPr>
          <w:spacing w:val="1"/>
        </w:rPr>
        <w:t xml:space="preserve"> </w:t>
      </w:r>
      <w:r>
        <w:t>print('Mean of Pregnancies',m1)</w:t>
      </w:r>
      <w:r>
        <w:rPr>
          <w:spacing w:val="1"/>
        </w:rPr>
        <w:t xml:space="preserve"> </w:t>
      </w:r>
      <w:r>
        <w:t>m2=df['Glucose'].mean()</w:t>
      </w:r>
      <w:r>
        <w:rPr>
          <w:spacing w:val="1"/>
        </w:rPr>
        <w:t xml:space="preserve"> </w:t>
      </w:r>
      <w:r>
        <w:t>print('Mean of Glucose',m2)</w:t>
      </w:r>
      <w:r>
        <w:rPr>
          <w:spacing w:val="1"/>
        </w:rPr>
        <w:t xml:space="preserve"> </w:t>
      </w:r>
      <w:r>
        <w:t>m3=df['BloodPressure'].mean()</w:t>
      </w:r>
      <w:r>
        <w:rPr>
          <w:spacing w:val="1"/>
        </w:rPr>
        <w:t xml:space="preserve"> </w:t>
      </w:r>
      <w:r>
        <w:t>print('Mean of BloodPressure',m3)</w:t>
      </w:r>
      <w:r>
        <w:rPr>
          <w:spacing w:val="-57"/>
        </w:rPr>
        <w:t xml:space="preserve"> </w:t>
      </w:r>
      <w:r>
        <w:t>m4=df['SkinThickness'].mean()</w:t>
      </w:r>
      <w:r>
        <w:rPr>
          <w:spacing w:val="1"/>
        </w:rPr>
        <w:t xml:space="preserve"> </w:t>
      </w:r>
      <w:r>
        <w:t>print('Mean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SkinThickness',m4)</w:t>
      </w:r>
      <w:r>
        <w:rPr>
          <w:spacing w:val="-57"/>
        </w:rPr>
        <w:t xml:space="preserve"> </w:t>
      </w:r>
      <w:r>
        <w:t>m5=df['Insulin'].mean()</w:t>
      </w:r>
      <w:r>
        <w:rPr>
          <w:spacing w:val="1"/>
        </w:rPr>
        <w:t xml:space="preserve"> </w:t>
      </w:r>
      <w:r>
        <w:t>print('Mean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Insulin',m5)</w:t>
      </w:r>
      <w:r>
        <w:rPr>
          <w:spacing w:val="1"/>
        </w:rPr>
        <w:t xml:space="preserve"> </w:t>
      </w:r>
      <w:r>
        <w:t>m6=df['BMI'].mean()</w:t>
      </w:r>
    </w:p>
    <w:p>
      <w:pPr>
        <w:pStyle w:val="5"/>
        <w:spacing w:before="1" w:line="276" w:lineRule="auto"/>
        <w:ind w:right="5023"/>
      </w:pPr>
      <w:r>
        <w:t>print('Mean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BMI',m6)</w:t>
      </w:r>
      <w:r>
        <w:rPr>
          <w:spacing w:val="1"/>
        </w:rPr>
        <w:t xml:space="preserve"> </w:t>
      </w:r>
      <w:r>
        <w:t>m7=df['DiabetesPedigreeFunction'].mean()</w:t>
      </w:r>
      <w:r>
        <w:rPr>
          <w:spacing w:val="1"/>
        </w:rPr>
        <w:t xml:space="preserve"> </w:t>
      </w:r>
      <w:r>
        <w:t>print('Mean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DiabetesPedigreeFunction',m7)</w:t>
      </w:r>
      <w:r>
        <w:rPr>
          <w:spacing w:val="-57"/>
        </w:rPr>
        <w:t xml:space="preserve"> </w:t>
      </w:r>
      <w:r>
        <w:t>m8=df['Age'].mean()</w:t>
      </w:r>
    </w:p>
    <w:p>
      <w:pPr>
        <w:pStyle w:val="5"/>
      </w:pPr>
      <w:r>
        <w:t>print('Mean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Age',m8)</w:t>
      </w:r>
    </w:p>
    <w:p>
      <w:pPr>
        <w:pStyle w:val="5"/>
        <w:ind w:left="187"/>
        <w:rPr>
          <w:sz w:val="20"/>
        </w:rPr>
      </w:pPr>
    </w:p>
    <w:p>
      <w:pPr>
        <w:pStyle w:val="5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839460" cy="1563370"/>
            <wp:effectExtent l="0" t="0" r="0" b="0"/>
            <wp:docPr id="9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28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/>
      </w:pPr>
      <w:r>
        <w:t>#Finding</w:t>
      </w:r>
      <w:r>
        <w:rPr>
          <w:spacing w:val="-2"/>
        </w:rPr>
        <w:t xml:space="preserve"> </w:t>
      </w:r>
      <w:r>
        <w:t>Median</w:t>
      </w:r>
    </w:p>
    <w:p>
      <w:pPr>
        <w:pStyle w:val="5"/>
        <w:spacing w:before="37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3" w:line="276" w:lineRule="auto"/>
        <w:ind w:right="5987"/>
      </w:pPr>
      <w:r>
        <w:t>df = pd.read_csv("diabetes.csv")</w:t>
      </w:r>
      <w:r>
        <w:rPr>
          <w:spacing w:val="1"/>
        </w:rPr>
        <w:t xml:space="preserve"> </w:t>
      </w:r>
      <w:r>
        <w:t>m1=df['Pregnancies'].median()</w:t>
      </w:r>
      <w:r>
        <w:rPr>
          <w:spacing w:val="1"/>
        </w:rPr>
        <w:t xml:space="preserve"> </w:t>
      </w:r>
      <w:r>
        <w:t>print('median of Pregnancies',m1)</w:t>
      </w:r>
      <w:r>
        <w:rPr>
          <w:spacing w:val="1"/>
        </w:rPr>
        <w:t xml:space="preserve"> </w:t>
      </w:r>
      <w:r>
        <w:t>m2=df['Glucose'].median()</w:t>
      </w:r>
      <w:r>
        <w:rPr>
          <w:spacing w:val="1"/>
        </w:rPr>
        <w:t xml:space="preserve"> </w:t>
      </w:r>
      <w:r>
        <w:t>print('median of Glucose',m2)</w:t>
      </w:r>
      <w:r>
        <w:rPr>
          <w:spacing w:val="1"/>
        </w:rPr>
        <w:t xml:space="preserve"> </w:t>
      </w:r>
      <w:r>
        <w:t>m3=df['BloodPressure'].median()</w:t>
      </w:r>
      <w:r>
        <w:rPr>
          <w:spacing w:val="1"/>
        </w:rPr>
        <w:t xml:space="preserve"> </w:t>
      </w:r>
      <w:r>
        <w:t>print('median of BloodPressure',m3)</w:t>
      </w:r>
      <w:r>
        <w:rPr>
          <w:spacing w:val="-57"/>
        </w:rPr>
        <w:t xml:space="preserve"> </w:t>
      </w:r>
      <w:r>
        <w:t>m4=df['SkinThickness'].median()</w:t>
      </w:r>
      <w:r>
        <w:rPr>
          <w:spacing w:val="1"/>
        </w:rPr>
        <w:t xml:space="preserve"> </w:t>
      </w:r>
      <w:r>
        <w:t>print('median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SkinThickness',m4)</w:t>
      </w:r>
      <w:r>
        <w:rPr>
          <w:spacing w:val="-57"/>
        </w:rPr>
        <w:t xml:space="preserve"> </w:t>
      </w:r>
      <w:r>
        <w:t>m5=df['Insulin'].median()</w:t>
      </w:r>
      <w:r>
        <w:rPr>
          <w:spacing w:val="1"/>
        </w:rPr>
        <w:t xml:space="preserve"> </w:t>
      </w:r>
      <w:r>
        <w:t>print('median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Insulin',m5)</w:t>
      </w:r>
      <w:r>
        <w:rPr>
          <w:spacing w:val="1"/>
        </w:rPr>
        <w:t xml:space="preserve"> </w:t>
      </w:r>
      <w:r>
        <w:t>m6=df['BMI'].median()</w:t>
      </w:r>
      <w:r>
        <w:rPr>
          <w:spacing w:val="1"/>
        </w:rPr>
        <w:t xml:space="preserve"> </w:t>
      </w:r>
      <w:r>
        <w:t>print('median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BMI',m6)</w:t>
      </w:r>
    </w:p>
    <w:p>
      <w:pPr>
        <w:pStyle w:val="5"/>
        <w:spacing w:line="276" w:lineRule="auto"/>
        <w:ind w:right="4865"/>
      </w:pPr>
      <w:r>
        <w:t>m7=df['DiabetesPedigreeFunction'].median()</w:t>
      </w:r>
      <w:r>
        <w:rPr>
          <w:spacing w:val="1"/>
        </w:rPr>
        <w:t xml:space="preserve"> </w:t>
      </w:r>
      <w:r>
        <w:t>print('median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DiabetesPedigreeFunction',m7)</w:t>
      </w:r>
      <w:r>
        <w:rPr>
          <w:spacing w:val="-57"/>
        </w:rPr>
        <w:t xml:space="preserve"> </w:t>
      </w:r>
      <w:r>
        <w:t>m8=df['Age'].median()</w:t>
      </w:r>
    </w:p>
    <w:p>
      <w:pPr>
        <w:pStyle w:val="5"/>
        <w:spacing w:line="274" w:lineRule="exact"/>
      </w:pPr>
      <w:r>
        <w:t>print('median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Age',m8)</w: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7"/>
        <w:ind w:left="0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979170</wp:posOffset>
            </wp:positionH>
            <wp:positionV relativeFrom="paragraph">
              <wp:posOffset>131445</wp:posOffset>
            </wp:positionV>
            <wp:extent cx="5842000" cy="1554480"/>
            <wp:effectExtent l="0" t="0" r="0" b="0"/>
            <wp:wrapTopAndBottom/>
            <wp:docPr id="10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29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73" w:lineRule="auto"/>
        <w:ind w:left="100" w:right="7570" w:firstLine="0"/>
        <w:jc w:val="left"/>
        <w:rPr>
          <w:b/>
          <w:sz w:val="24"/>
        </w:rPr>
      </w:pPr>
    </w:p>
    <w:p>
      <w:pPr>
        <w:spacing w:before="0" w:line="273" w:lineRule="auto"/>
        <w:ind w:left="100" w:right="7570" w:firstLine="0"/>
        <w:jc w:val="left"/>
        <w:rPr>
          <w:b/>
          <w:sz w:val="24"/>
        </w:rPr>
      </w:pPr>
    </w:p>
    <w:p>
      <w:pPr>
        <w:spacing w:before="0" w:line="273" w:lineRule="auto"/>
        <w:ind w:left="100" w:right="7570" w:firstLine="0"/>
        <w:jc w:val="left"/>
        <w:rPr>
          <w:b/>
          <w:sz w:val="24"/>
        </w:rPr>
      </w:pPr>
    </w:p>
    <w:p>
      <w:pPr>
        <w:spacing w:before="0" w:line="273" w:lineRule="auto"/>
        <w:ind w:left="100" w:right="7570" w:firstLine="0"/>
        <w:jc w:val="left"/>
      </w:pPr>
      <w:r>
        <w:rPr>
          <w:b/>
          <w:sz w:val="24"/>
        </w:rPr>
        <w:t>#Finding Mode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pd</w:t>
      </w:r>
      <w:r>
        <w:rPr>
          <w:spacing w:val="-57"/>
          <w:sz w:val="24"/>
        </w:rPr>
        <w:t xml:space="preserve"> </w:t>
      </w:r>
      <w:r>
        <w:rPr>
          <w:sz w:val="24"/>
        </w:rPr>
        <w:t>#create</w:t>
      </w:r>
      <w:r>
        <w:rPr>
          <w:spacing w:val="-3"/>
          <w:sz w:val="24"/>
        </w:rPr>
        <w:t xml:space="preserve"> </w:t>
      </w:r>
      <w:r>
        <w:rPr>
          <w:sz w:val="24"/>
        </w:rPr>
        <w:t>DataFrame</w:t>
      </w:r>
      <w:r>
        <w:rPr>
          <w:rFonts w:hint="default"/>
          <w:sz w:val="24"/>
          <w:lang w:val="en-US"/>
        </w:rPr>
        <w:t xml:space="preserve"> </w:t>
      </w:r>
      <w:r>
        <w:t>df = pd.read_csv("diabetes.csv")</w:t>
      </w:r>
      <w:r>
        <w:rPr>
          <w:spacing w:val="1"/>
        </w:rPr>
        <w:t xml:space="preserve"> </w:t>
      </w:r>
      <w:r>
        <w:t>m1=df['Pregnancies'].mode()</w:t>
      </w:r>
      <w:r>
        <w:rPr>
          <w:spacing w:val="1"/>
        </w:rPr>
        <w:t xml:space="preserve"> </w:t>
      </w:r>
      <w:r>
        <w:t>print('mode of Pregnancies',m1)</w:t>
      </w:r>
      <w:r>
        <w:rPr>
          <w:spacing w:val="1"/>
        </w:rPr>
        <w:t xml:space="preserve"> </w:t>
      </w:r>
      <w:r>
        <w:t>m2=df['Glucose'].mode()</w:t>
      </w:r>
      <w:r>
        <w:rPr>
          <w:spacing w:val="1"/>
        </w:rPr>
        <w:t xml:space="preserve"> </w:t>
      </w:r>
      <w:r>
        <w:t>print('mode of Glucose',m2)</w:t>
      </w:r>
      <w:r>
        <w:rPr>
          <w:spacing w:val="1"/>
        </w:rPr>
        <w:t xml:space="preserve"> </w:t>
      </w:r>
      <w:r>
        <w:t>m3=df['BloodPressure'].mode()</w:t>
      </w:r>
      <w:r>
        <w:rPr>
          <w:spacing w:val="1"/>
        </w:rPr>
        <w:t xml:space="preserve"> </w:t>
      </w:r>
      <w:r>
        <w:t>print('mode of BloodPressure',m3)</w:t>
      </w:r>
      <w:r>
        <w:rPr>
          <w:spacing w:val="-57"/>
        </w:rPr>
        <w:t xml:space="preserve"> </w:t>
      </w:r>
      <w:r>
        <w:t>m4=df['SkinThickness'].mode()</w:t>
      </w:r>
      <w:r>
        <w:rPr>
          <w:spacing w:val="1"/>
        </w:rPr>
        <w:t xml:space="preserve"> </w:t>
      </w:r>
      <w:r>
        <w:t>print('mode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SkinThickness',m4)</w:t>
      </w:r>
      <w:r>
        <w:rPr>
          <w:spacing w:val="-57"/>
        </w:rPr>
        <w:t xml:space="preserve"> </w:t>
      </w:r>
      <w:r>
        <w:t>m5=df['Insulin'].mode()</w:t>
      </w:r>
      <w:r>
        <w:rPr>
          <w:spacing w:val="1"/>
        </w:rPr>
        <w:t xml:space="preserve"> </w:t>
      </w:r>
      <w:r>
        <w:t>print('mode of Insulin',m5)</w:t>
      </w:r>
      <w:r>
        <w:rPr>
          <w:spacing w:val="1"/>
        </w:rPr>
        <w:t xml:space="preserve"> </w:t>
      </w:r>
      <w:r>
        <w:t>m6=df['BMI'].mode()</w:t>
      </w:r>
    </w:p>
    <w:p>
      <w:pPr>
        <w:pStyle w:val="5"/>
        <w:spacing w:before="1" w:line="276" w:lineRule="auto"/>
        <w:ind w:right="5040"/>
      </w:pPr>
      <w:r>
        <w:t>print('mode of BMI',m6)</w:t>
      </w:r>
      <w:r>
        <w:rPr>
          <w:spacing w:val="1"/>
        </w:rPr>
        <w:t xml:space="preserve"> </w:t>
      </w:r>
      <w:r>
        <w:t>m7=df['DiabetesPedigreeFunction'].mode()</w:t>
      </w:r>
      <w:r>
        <w:rPr>
          <w:spacing w:val="1"/>
        </w:rPr>
        <w:t xml:space="preserve"> </w:t>
      </w:r>
      <w:r>
        <w:t>print('mode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DiabetesPedigreeFunction',m7)</w:t>
      </w:r>
      <w:r>
        <w:rPr>
          <w:spacing w:val="-57"/>
        </w:rPr>
        <w:t xml:space="preserve"> </w:t>
      </w:r>
      <w:r>
        <w:t>m8=df['Age'].mode()</w:t>
      </w:r>
    </w:p>
    <w:p>
      <w:pPr>
        <w:pStyle w:val="5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4356100" cy="2933700"/>
            <wp:effectExtent l="0" t="0" r="0" b="0"/>
            <wp:wrapTopAndBottom/>
            <wp:docPr id="10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30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38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print('mode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Age',m8)</w:t>
      </w:r>
    </w:p>
    <w:p>
      <w:pPr>
        <w:pStyle w:val="5"/>
        <w:spacing w:before="5"/>
        <w:ind w:left="0"/>
        <w:rPr>
          <w:sz w:val="28"/>
        </w:rPr>
      </w:pPr>
    </w:p>
    <w:p>
      <w:pPr>
        <w:spacing w:before="0" w:line="276" w:lineRule="auto"/>
        <w:ind w:left="100" w:right="7566" w:firstLine="0"/>
        <w:jc w:val="left"/>
        <w:rPr>
          <w:sz w:val="24"/>
        </w:rPr>
      </w:pPr>
      <w:r>
        <w:rPr>
          <w:b/>
          <w:sz w:val="24"/>
        </w:rPr>
        <w:t>#Finding Variance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pd</w:t>
      </w:r>
      <w:r>
        <w:rPr>
          <w:spacing w:val="-57"/>
          <w:sz w:val="24"/>
        </w:rPr>
        <w:t xml:space="preserve"> </w:t>
      </w:r>
      <w:r>
        <w:rPr>
          <w:sz w:val="24"/>
        </w:rPr>
        <w:t>import statistics</w:t>
      </w:r>
      <w:r>
        <w:rPr>
          <w:spacing w:val="1"/>
          <w:sz w:val="24"/>
        </w:rPr>
        <w:t xml:space="preserve"> </w:t>
      </w:r>
      <w:r>
        <w:rPr>
          <w:sz w:val="24"/>
        </w:rPr>
        <w:t>#create</w:t>
      </w:r>
      <w:r>
        <w:rPr>
          <w:spacing w:val="-3"/>
          <w:sz w:val="24"/>
        </w:rPr>
        <w:t xml:space="preserve"> </w:t>
      </w:r>
      <w:r>
        <w:rPr>
          <w:sz w:val="24"/>
        </w:rPr>
        <w:t>DataFrame</w:t>
      </w:r>
    </w:p>
    <w:p>
      <w:pPr>
        <w:pStyle w:val="5"/>
        <w:spacing w:line="272" w:lineRule="exact"/>
      </w:pP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pd.read_csv("diabetes.csv")</w:t>
      </w:r>
    </w:p>
    <w:p>
      <w:pPr>
        <w:pStyle w:val="5"/>
        <w:spacing w:before="41" w:line="276" w:lineRule="auto"/>
        <w:ind w:right="1743"/>
      </w:pPr>
      <w:r>
        <w:t>print("Variance of Glucose set is % s"%(statistics.variance(df.Glucose)))</w:t>
      </w:r>
      <w:r>
        <w:rPr>
          <w:spacing w:val="1"/>
        </w:rPr>
        <w:t xml:space="preserve"> </w:t>
      </w:r>
      <w:r>
        <w:t>print("Variance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Pregnancies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s"%(statistics.variance(df.Pregnancies)))</w:t>
      </w:r>
      <w:r>
        <w:rPr>
          <w:spacing w:val="-57"/>
        </w:rPr>
        <w:t xml:space="preserve"> </w:t>
      </w:r>
      <w:r>
        <w:t>print("Variance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is %</w:t>
      </w:r>
      <w:r>
        <w:rPr>
          <w:spacing w:val="-1"/>
        </w:rPr>
        <w:t xml:space="preserve"> </w:t>
      </w:r>
      <w:r>
        <w:t>s"%(statistics.variance(df.Age)))</w:t>
      </w:r>
    </w:p>
    <w:p>
      <w:pPr>
        <w:pStyle w:val="5"/>
        <w:spacing w:before="4"/>
        <w:ind w:left="0"/>
        <w:rPr>
          <w:sz w:val="22"/>
        </w:rPr>
      </w:pPr>
    </w:p>
    <w:p>
      <w:pPr>
        <w:pStyle w:val="5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5922010" cy="886460"/>
            <wp:effectExtent l="0" t="0" r="0" b="0"/>
            <wp:docPr id="10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3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85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0"/>
        <w:rPr>
          <w:sz w:val="23"/>
        </w:rPr>
      </w:pPr>
    </w:p>
    <w:p>
      <w:pPr>
        <w:pStyle w:val="2"/>
        <w:spacing w:before="90"/>
      </w:pPr>
      <w:r>
        <w:t>#Finding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Deviation</w:t>
      </w:r>
    </w:p>
    <w:p>
      <w:pPr>
        <w:pStyle w:val="5"/>
        <w:spacing w:before="37" w:line="278" w:lineRule="auto"/>
        <w:ind w:right="757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#create</w:t>
      </w:r>
      <w:r>
        <w:rPr>
          <w:spacing w:val="-3"/>
        </w:rPr>
        <w:t xml:space="preserve"> </w:t>
      </w:r>
      <w:r>
        <w:t>DataFrame</w:t>
      </w:r>
    </w:p>
    <w:p>
      <w:pPr>
        <w:pStyle w:val="5"/>
        <w:spacing w:line="276" w:lineRule="auto"/>
        <w:ind w:right="636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s1=df['Pregnancies'].std()</w:t>
      </w:r>
      <w:r>
        <w:rPr>
          <w:spacing w:val="1"/>
        </w:rPr>
        <w:t xml:space="preserve"> </w:t>
      </w:r>
      <w:r>
        <w:t>print('std of Pregnancies',s1)</w:t>
      </w:r>
      <w:r>
        <w:rPr>
          <w:spacing w:val="1"/>
        </w:rPr>
        <w:t xml:space="preserve"> </w:t>
      </w:r>
      <w:r>
        <w:t>s2=df['Glucose'].std()</w:t>
      </w:r>
    </w:p>
    <w:p>
      <w:pPr>
        <w:pStyle w:val="5"/>
        <w:spacing w:line="276" w:lineRule="auto"/>
        <w:ind w:right="6507"/>
      </w:pPr>
      <w:r>
        <w:t>print('std of Glucose',s2)</w:t>
      </w:r>
      <w:r>
        <w:rPr>
          <w:spacing w:val="1"/>
        </w:rPr>
        <w:t xml:space="preserve"> </w:t>
      </w:r>
      <w:r>
        <w:t>s3=df['BloodPressure'].std()</w:t>
      </w:r>
      <w:r>
        <w:rPr>
          <w:spacing w:val="1"/>
        </w:rPr>
        <w:t xml:space="preserve"> </w:t>
      </w:r>
      <w:r>
        <w:t>print('std of BloodPressure',s3)</w:t>
      </w:r>
      <w:r>
        <w:rPr>
          <w:spacing w:val="-57"/>
        </w:rPr>
        <w:t xml:space="preserve"> </w:t>
      </w:r>
      <w:r>
        <w:t>s4=df['SkinThickness'].std()</w:t>
      </w:r>
      <w:r>
        <w:rPr>
          <w:spacing w:val="1"/>
        </w:rPr>
        <w:t xml:space="preserve"> </w:t>
      </w:r>
      <w:r>
        <w:t>print('std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SkinThickness',s4)</w:t>
      </w:r>
      <w:r>
        <w:rPr>
          <w:spacing w:val="-57"/>
        </w:rPr>
        <w:t xml:space="preserve"> </w:t>
      </w:r>
      <w:r>
        <w:t>s5=df['Insulin'].std()</w:t>
      </w:r>
    </w:p>
    <w:p>
      <w:pPr>
        <w:pStyle w:val="5"/>
        <w:spacing w:line="276" w:lineRule="auto"/>
        <w:ind w:right="7258"/>
      </w:pPr>
      <w:r>
        <w:t>print('std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Insulin',s5)</w:t>
      </w:r>
      <w:r>
        <w:rPr>
          <w:spacing w:val="-57"/>
        </w:rPr>
        <w:t xml:space="preserve"> </w:t>
      </w:r>
      <w:r>
        <w:t>s6=df['BMI'].std()</w:t>
      </w:r>
      <w:r>
        <w:rPr>
          <w:spacing w:val="1"/>
        </w:rPr>
        <w:t xml:space="preserve"> </w:t>
      </w:r>
      <w:r>
        <w:t>print('std</w:t>
      </w:r>
      <w:r>
        <w:rPr>
          <w:spacing w:val="-2"/>
        </w:rPr>
        <w:t xml:space="preserve"> </w:t>
      </w:r>
      <w:r>
        <w:t>of BMI',s6)</w:t>
      </w:r>
    </w:p>
    <w:p>
      <w:pPr>
        <w:pStyle w:val="5"/>
        <w:spacing w:line="276" w:lineRule="auto"/>
        <w:ind w:right="5392"/>
      </w:pPr>
      <w:r>
        <w:t>s7=df['DiabetesPedigreeFunction'].std()</w:t>
      </w:r>
      <w:r>
        <w:rPr>
          <w:spacing w:val="1"/>
        </w:rPr>
        <w:t xml:space="preserve"> </w:t>
      </w:r>
      <w:r>
        <w:t>print('std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DiabetesPedigreeFunction',s7)</w:t>
      </w:r>
      <w:r>
        <w:rPr>
          <w:spacing w:val="-57"/>
        </w:rPr>
        <w:t xml:space="preserve"> </w:t>
      </w:r>
      <w:r>
        <w:t>s8=df['Age'].std()</w:t>
      </w:r>
    </w:p>
    <w:p>
      <w:pPr>
        <w:pStyle w:val="5"/>
      </w:pPr>
      <w:r>
        <w:t>print('std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Age',s8)</w: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4"/>
        <w:ind w:left="0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137160</wp:posOffset>
            </wp:positionV>
            <wp:extent cx="5961380" cy="1598295"/>
            <wp:effectExtent l="0" t="0" r="0" b="0"/>
            <wp:wrapTopAndBottom/>
            <wp:docPr id="1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32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568" cy="1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ind w:left="0"/>
        <w:rPr>
          <w:sz w:val="28"/>
        </w:rPr>
      </w:pPr>
    </w:p>
    <w:p>
      <w:pPr>
        <w:pStyle w:val="2"/>
        <w:spacing w:before="1"/>
      </w:pPr>
      <w:r>
        <w:t>#Finding</w:t>
      </w:r>
      <w:r>
        <w:rPr>
          <w:spacing w:val="-6"/>
        </w:rPr>
        <w:t xml:space="preserve"> </w:t>
      </w:r>
      <w:r>
        <w:t>Skewness</w:t>
      </w:r>
    </w:p>
    <w:p>
      <w:pPr>
        <w:pStyle w:val="5"/>
        <w:spacing w:before="36"/>
      </w:pPr>
      <w:r>
        <w:t>import scipy</w:t>
      </w:r>
    </w:p>
    <w:p>
      <w:pPr>
        <w:pStyle w:val="5"/>
        <w:spacing w:before="41" w:line="276" w:lineRule="auto"/>
        <w:ind w:right="757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#create</w:t>
      </w:r>
      <w:r>
        <w:rPr>
          <w:spacing w:val="-3"/>
        </w:rPr>
        <w:t xml:space="preserve"> </w:t>
      </w:r>
      <w:r>
        <w:t>DataFrame</w:t>
      </w:r>
    </w:p>
    <w:p>
      <w:pPr>
        <w:pStyle w:val="5"/>
        <w:spacing w:before="74" w:line="276" w:lineRule="auto"/>
        <w:ind w:right="4521"/>
      </w:pPr>
      <w:r>
        <w:t>df = pd.read_csv("diabetes.csv")</w:t>
      </w:r>
      <w:r>
        <w:rPr>
          <w:spacing w:val="1"/>
        </w:rPr>
        <w:t xml:space="preserve"> </w:t>
      </w:r>
      <w:r>
        <w:t>s1=scipy.stats.skew(df.Age, axis=0, bias=True)</w:t>
      </w:r>
      <w:r>
        <w:rPr>
          <w:spacing w:val="1"/>
        </w:rPr>
        <w:t xml:space="preserve"> </w:t>
      </w:r>
      <w:r>
        <w:t>print('the skewness of Age is',s1)</w:t>
      </w:r>
      <w:r>
        <w:rPr>
          <w:spacing w:val="1"/>
        </w:rPr>
        <w:t xml:space="preserve"> </w:t>
      </w:r>
      <w:r>
        <w:t>s2=scipy.stats.skew(df.Glucose, axis=0, bias=True)</w:t>
      </w:r>
      <w:r>
        <w:rPr>
          <w:spacing w:val="-57"/>
        </w:rPr>
        <w:t xml:space="preserve"> </w:t>
      </w:r>
      <w:r>
        <w:t>print('the</w:t>
      </w:r>
      <w:r>
        <w:rPr>
          <w:spacing w:val="-1"/>
        </w:rPr>
        <w:t xml:space="preserve"> </w:t>
      </w:r>
      <w:r>
        <w:t>skewness of Glucose is',s2)</w:t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104775</wp:posOffset>
            </wp:positionV>
            <wp:extent cx="5892800" cy="655955"/>
            <wp:effectExtent l="0" t="0" r="0" b="0"/>
            <wp:wrapTopAndBottom/>
            <wp:docPr id="11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33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65" cy="655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ind w:left="0"/>
        <w:rPr>
          <w:sz w:val="30"/>
        </w:rPr>
      </w:pPr>
    </w:p>
    <w:p>
      <w:pPr>
        <w:pStyle w:val="2"/>
        <w:spacing w:before="1"/>
      </w:pPr>
      <w:r>
        <w:t>#Finding</w:t>
      </w:r>
      <w:r>
        <w:rPr>
          <w:spacing w:val="-2"/>
        </w:rPr>
        <w:t xml:space="preserve"> </w:t>
      </w:r>
      <w:r>
        <w:t>Kurtosis</w:t>
      </w:r>
    </w:p>
    <w:p>
      <w:pPr>
        <w:pStyle w:val="5"/>
        <w:spacing w:before="36"/>
      </w:pPr>
      <w:r>
        <w:t>import scipy</w:t>
      </w:r>
    </w:p>
    <w:p>
      <w:pPr>
        <w:pStyle w:val="5"/>
        <w:spacing w:before="41" w:line="278" w:lineRule="auto"/>
        <w:ind w:right="757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#create</w:t>
      </w:r>
      <w:r>
        <w:rPr>
          <w:spacing w:val="-3"/>
        </w:rPr>
        <w:t xml:space="preserve"> </w:t>
      </w:r>
      <w:r>
        <w:t>DataFrame</w:t>
      </w:r>
    </w:p>
    <w:p>
      <w:pPr>
        <w:pStyle w:val="5"/>
        <w:spacing w:line="276" w:lineRule="auto"/>
        <w:ind w:right="4246"/>
      </w:pPr>
      <w:r>
        <w:t>df = pd.read_csv("diabetes.csv")</w:t>
      </w:r>
      <w:r>
        <w:rPr>
          <w:spacing w:val="1"/>
        </w:rPr>
        <w:t xml:space="preserve"> </w:t>
      </w:r>
      <w:r>
        <w:t>k1=scipy.stats.kurtosis(df.Age, axis=0, bias=True)</w:t>
      </w:r>
      <w:r>
        <w:rPr>
          <w:spacing w:val="1"/>
        </w:rPr>
        <w:t xml:space="preserve"> </w:t>
      </w:r>
      <w:r>
        <w:t>print('the</w:t>
      </w:r>
      <w:r>
        <w:rPr>
          <w:spacing w:val="-1"/>
        </w:rPr>
        <w:t xml:space="preserve"> </w:t>
      </w:r>
      <w:r>
        <w:t>kurtosis of Age</w:t>
      </w:r>
      <w:r>
        <w:rPr>
          <w:spacing w:val="1"/>
        </w:rPr>
        <w:t xml:space="preserve"> </w:t>
      </w:r>
      <w:r>
        <w:t>is',k1)</w:t>
      </w:r>
      <w:r>
        <w:rPr>
          <w:spacing w:val="1"/>
        </w:rPr>
        <w:t xml:space="preserve"> </w:t>
      </w:r>
      <w:r>
        <w:t>k2=scipy.stats.kurtosis(df.Glucose,</w:t>
      </w:r>
      <w:r>
        <w:rPr>
          <w:spacing w:val="-9"/>
        </w:rPr>
        <w:t xml:space="preserve"> </w:t>
      </w:r>
      <w:r>
        <w:t>axis=0,</w:t>
      </w:r>
      <w:r>
        <w:rPr>
          <w:spacing w:val="-9"/>
        </w:rPr>
        <w:t xml:space="preserve"> </w:t>
      </w:r>
      <w:r>
        <w:t>bias=True)</w:t>
      </w:r>
      <w:r>
        <w:rPr>
          <w:spacing w:val="-57"/>
        </w:rPr>
        <w:t xml:space="preserve"> </w:t>
      </w:r>
      <w:r>
        <w:t>print('the</w:t>
      </w:r>
      <w:r>
        <w:rPr>
          <w:spacing w:val="-1"/>
        </w:rPr>
        <w:t xml:space="preserve"> </w:t>
      </w:r>
      <w:r>
        <w:t>kurtosis of Glucose</w:t>
      </w:r>
      <w:r>
        <w:rPr>
          <w:spacing w:val="-2"/>
        </w:rPr>
        <w:t xml:space="preserve"> </w:t>
      </w:r>
      <w:r>
        <w:t>is',k2)</w:t>
      </w:r>
    </w:p>
    <w:p>
      <w:pPr>
        <w:pStyle w:val="5"/>
        <w:spacing w:before="2"/>
        <w:ind w:left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200660</wp:posOffset>
            </wp:positionV>
            <wp:extent cx="5901055" cy="731520"/>
            <wp:effectExtent l="0" t="0" r="0" b="0"/>
            <wp:wrapTopAndBottom/>
            <wp:docPr id="1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4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7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04"/>
      </w:pPr>
      <w:r>
        <w:t>RESULT:</w:t>
      </w:r>
    </w:p>
    <w:p>
      <w:pPr>
        <w:pStyle w:val="5"/>
        <w:spacing w:before="37" w:line="276" w:lineRule="auto"/>
        <w:ind w:left="100" w:right="924" w:firstLine="719"/>
        <w:jc w:val="both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Univariate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Frequency, Mean,</w:t>
      </w:r>
      <w:r>
        <w:rPr>
          <w:spacing w:val="-2"/>
        </w:rPr>
        <w:t xml:space="preserve"> </w:t>
      </w:r>
      <w:r>
        <w:t>Median,</w:t>
      </w:r>
      <w:r>
        <w:rPr>
          <w:spacing w:val="-2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Variance,</w:t>
      </w:r>
      <w:r>
        <w:rPr>
          <w:spacing w:val="-57"/>
        </w:rPr>
        <w:t xml:space="preserve"> </w:t>
      </w:r>
      <w:r>
        <w:t>Standard Deviation, Skewness and Kurtosis on the diabetes dataset have been performed</w:t>
      </w:r>
      <w:r>
        <w:rPr>
          <w:spacing w:val="-57"/>
        </w:rPr>
        <w:t xml:space="preserve"> </w:t>
      </w:r>
      <w:r>
        <w:t>successfully.</w:t>
      </w: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5"/>
        <w:spacing w:before="37" w:line="276" w:lineRule="auto"/>
        <w:ind w:left="100" w:right="924" w:firstLine="719"/>
        <w:jc w:val="both"/>
      </w:pPr>
    </w:p>
    <w:p>
      <w:pPr>
        <w:pStyle w:val="2"/>
        <w:tabs>
          <w:tab w:val="left" w:pos="2980"/>
        </w:tabs>
        <w:spacing w:before="79"/>
      </w:pPr>
    </w:p>
    <w:p>
      <w:pPr>
        <w:pStyle w:val="2"/>
        <w:tabs>
          <w:tab w:val="left" w:pos="2980"/>
        </w:tabs>
        <w:spacing w:before="79"/>
      </w:pPr>
      <w:r>
        <w:t>EX.NO:5B</w:t>
      </w:r>
      <w:r>
        <w:tab/>
      </w:r>
      <w:r>
        <w:t>BIVARIATE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DIABETES</w:t>
      </w:r>
      <w:r>
        <w:rPr>
          <w:spacing w:val="-3"/>
        </w:rPr>
        <w:t xml:space="preserve"> </w:t>
      </w:r>
      <w:r>
        <w:t>DATASET</w:t>
      </w:r>
    </w:p>
    <w:p>
      <w:pPr>
        <w:pStyle w:val="2"/>
        <w:tabs>
          <w:tab w:val="left" w:pos="2980"/>
        </w:tabs>
        <w:spacing w:before="79"/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6"/>
        <w:ind w:firstLine="0"/>
      </w:pPr>
      <w:r>
        <w:t>To</w:t>
      </w:r>
      <w:r>
        <w:rPr>
          <w:spacing w:val="-2"/>
        </w:rPr>
        <w:t xml:space="preserve"> </w:t>
      </w:r>
      <w:r>
        <w:t>perform Bivariate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Linear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</w:p>
    <w:p>
      <w:pPr>
        <w:pStyle w:val="5"/>
        <w:ind w:left="100" w:firstLine="0"/>
      </w:pPr>
      <w:r>
        <w:t>diabetes</w:t>
      </w:r>
      <w:r>
        <w:rPr>
          <w:spacing w:val="-2"/>
        </w:rPr>
        <w:t xml:space="preserve"> </w:t>
      </w:r>
      <w:r>
        <w:t>dataset.</w:t>
      </w:r>
    </w:p>
    <w:p>
      <w:pPr>
        <w:pStyle w:val="5"/>
        <w:ind w:left="100" w:firstLine="0"/>
      </w:pPr>
    </w:p>
    <w:p>
      <w:pPr>
        <w:pStyle w:val="2"/>
        <w:spacing w:before="46"/>
      </w:pPr>
      <w:r>
        <w:t>ALGORITHM:</w:t>
      </w:r>
    </w:p>
    <w:p>
      <w:pPr>
        <w:pStyle w:val="5"/>
        <w:spacing w:before="8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6"/>
        </w:numPr>
        <w:tabs>
          <w:tab w:val="left" w:pos="821"/>
        </w:tabs>
        <w:spacing w:before="0" w:after="0" w:line="276" w:lineRule="auto"/>
        <w:ind w:left="820" w:right="553" w:hanging="360"/>
        <w:jc w:val="left"/>
        <w:rPr>
          <w:sz w:val="24"/>
        </w:rPr>
      </w:pPr>
      <w:r>
        <w:rPr>
          <w:sz w:val="24"/>
        </w:rPr>
        <w:t>Linear regression uses the relationship between the data-points to draw a straight line</w:t>
      </w:r>
      <w:r>
        <w:rPr>
          <w:spacing w:val="-58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all them.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74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line can 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predict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scipy</w:t>
      </w:r>
      <w:r>
        <w:rPr>
          <w:spacing w:val="-4"/>
          <w:sz w:val="24"/>
        </w:rPr>
        <w:t xml:space="preserve"> </w:t>
      </w:r>
      <w:r>
        <w:rPr>
          <w:sz w:val="24"/>
        </w:rPr>
        <w:t>and draw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response and</w:t>
      </w:r>
      <w:r>
        <w:rPr>
          <w:spacing w:val="1"/>
          <w:sz w:val="24"/>
        </w:rPr>
        <w:t xml:space="preserve"> </w:t>
      </w:r>
      <w:r>
        <w:rPr>
          <w:sz w:val="24"/>
        </w:rPr>
        <w:t>explanatory</w:t>
      </w:r>
      <w:r>
        <w:rPr>
          <w:spacing w:val="-5"/>
          <w:sz w:val="24"/>
        </w:rPr>
        <w:t xml:space="preserve"> </w:t>
      </w:r>
      <w:r>
        <w:rPr>
          <w:sz w:val="24"/>
        </w:rPr>
        <w:t>variable.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predictor variables.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using,</w:t>
      </w:r>
      <w:r>
        <w:rPr>
          <w:spacing w:val="-1"/>
          <w:sz w:val="24"/>
        </w:rPr>
        <w:t xml:space="preserve"> </w:t>
      </w:r>
      <w:r>
        <w:rPr>
          <w:sz w:val="24"/>
        </w:rPr>
        <w:t>sm.OLS(y,</w:t>
      </w:r>
      <w:r>
        <w:rPr>
          <w:spacing w:val="-2"/>
          <w:sz w:val="24"/>
        </w:rPr>
        <w:t xml:space="preserve"> </w:t>
      </w:r>
      <w:r>
        <w:rPr>
          <w:sz w:val="24"/>
        </w:rPr>
        <w:t>x).fit().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 using</w:t>
      </w:r>
      <w:r>
        <w:rPr>
          <w:spacing w:val="-4"/>
          <w:sz w:val="24"/>
        </w:rPr>
        <w:t xml:space="preserve"> </w:t>
      </w:r>
      <w:r>
        <w:rPr>
          <w:sz w:val="24"/>
        </w:rPr>
        <w:t>summary().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matrix,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corr().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regression,</w:t>
      </w:r>
      <w:r>
        <w:rPr>
          <w:spacing w:val="3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0.24.2.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Train 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using,</w:t>
      </w:r>
      <w:r>
        <w:rPr>
          <w:spacing w:val="2"/>
          <w:sz w:val="24"/>
        </w:rPr>
        <w:t xml:space="preserve"> </w:t>
      </w:r>
      <w:r>
        <w:rPr>
          <w:sz w:val="24"/>
        </w:rPr>
        <w:t>LogisticRegression()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Visualize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>
      <w:pPr>
        <w:pStyle w:val="5"/>
        <w:spacing w:before="3"/>
        <w:ind w:left="0" w:firstLine="0"/>
        <w:rPr>
          <w:sz w:val="21"/>
        </w:rPr>
      </w:pPr>
    </w:p>
    <w:p>
      <w:pPr>
        <w:pStyle w:val="2"/>
        <w:tabs>
          <w:tab w:val="left" w:pos="2980"/>
        </w:tabs>
        <w:spacing w:before="79"/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2"/>
        <w:spacing w:before="44"/>
      </w:pPr>
      <w:r>
        <w:t>#creating</w:t>
      </w:r>
      <w:r>
        <w:rPr>
          <w:spacing w:val="-2"/>
        </w:rPr>
        <w:t xml:space="preserve"> </w:t>
      </w:r>
      <w:r>
        <w:t>scatterplots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0" w:line="276" w:lineRule="auto"/>
        <w:ind w:right="6366"/>
      </w:pPr>
      <w:r>
        <w:t>import matplotlib.pyplot as plt</w:t>
      </w:r>
      <w:r>
        <w:rPr>
          <w:spacing w:val="1"/>
        </w:rPr>
        <w:t xml:space="preserve"> </w:t>
      </w:r>
      <w:r>
        <w:t>df = pd.read_csv("diabetes.csv")</w:t>
      </w:r>
      <w:r>
        <w:rPr>
          <w:spacing w:val="-57"/>
        </w:rPr>
        <w:t xml:space="preserve"> </w:t>
      </w:r>
      <w:r>
        <w:t>plt.scatter(df.BMI, df.Age)</w:t>
      </w:r>
      <w:r>
        <w:rPr>
          <w:spacing w:val="1"/>
        </w:rPr>
        <w:t xml:space="preserve"> </w:t>
      </w:r>
      <w:r>
        <w:t>plt.title('BMI vs. Age')</w:t>
      </w:r>
      <w:r>
        <w:rPr>
          <w:spacing w:val="1"/>
        </w:rPr>
        <w:t xml:space="preserve"> </w:t>
      </w:r>
      <w:r>
        <w:t>plt.xlabel('BMI')</w:t>
      </w:r>
      <w:r>
        <w:rPr>
          <w:spacing w:val="1"/>
        </w:rPr>
        <w:t xml:space="preserve"> </w:t>
      </w:r>
      <w:r>
        <w:t>plt.ylabel('Age')</w:t>
      </w:r>
    </w:p>
    <w:p>
      <w:pPr>
        <w:pStyle w:val="5"/>
        <w:spacing w:before="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205105</wp:posOffset>
            </wp:positionV>
            <wp:extent cx="3158490" cy="2099310"/>
            <wp:effectExtent l="0" t="0" r="0" b="0"/>
            <wp:wrapTopAndBottom/>
            <wp:docPr id="11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47" cy="209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plt.show()</w:t>
      </w:r>
    </w:p>
    <w:p>
      <w:pPr>
        <w:pStyle w:val="2"/>
        <w:spacing w:before="15"/>
      </w:pPr>
      <w:r>
        <w:t>#simple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3"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statsmodels.api as sm</w:t>
      </w:r>
    </w:p>
    <w:p>
      <w:pPr>
        <w:pStyle w:val="5"/>
        <w:spacing w:line="276" w:lineRule="auto"/>
        <w:ind w:right="636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response variable</w:t>
      </w:r>
    </w:p>
    <w:p>
      <w:pPr>
        <w:pStyle w:val="5"/>
        <w:spacing w:before="1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df['Insulin']</w:t>
      </w:r>
    </w:p>
    <w:p>
      <w:pPr>
        <w:pStyle w:val="5"/>
        <w:spacing w:before="41" w:line="276" w:lineRule="auto"/>
        <w:ind w:right="6734"/>
      </w:pPr>
      <w:r>
        <w:t>#define explanatory variable</w:t>
      </w:r>
      <w:r>
        <w:rPr>
          <w:spacing w:val="-58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df[['BloodPressure']]</w:t>
      </w:r>
    </w:p>
    <w:p>
      <w:pPr>
        <w:pStyle w:val="5"/>
        <w:spacing w:line="278" w:lineRule="auto"/>
        <w:ind w:right="6074"/>
      </w:pPr>
      <w:r>
        <w:t>#add</w:t>
      </w:r>
      <w:r>
        <w:rPr>
          <w:spacing w:val="-5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predictor</w:t>
      </w:r>
      <w:r>
        <w:rPr>
          <w:spacing w:val="-5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sm.add_constant(x)</w:t>
      </w:r>
    </w:p>
    <w:p>
      <w:pPr>
        <w:pStyle w:val="5"/>
        <w:spacing w:line="276" w:lineRule="auto"/>
        <w:ind w:right="6851"/>
      </w:pPr>
      <w:r>
        <w:t>#fit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model = sm.OLS(y, x).fit()</w:t>
      </w:r>
      <w:r>
        <w:rPr>
          <w:spacing w:val="-57"/>
        </w:rPr>
        <w:t xml:space="preserve"> </w:t>
      </w:r>
      <w:r>
        <w:t>#view model summary</w:t>
      </w:r>
      <w:r>
        <w:rPr>
          <w:spacing w:val="1"/>
        </w:rPr>
        <w:t xml:space="preserve"> </w:t>
      </w:r>
      <w:r>
        <w:t>print(model.summary())</w:t>
      </w: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47410" cy="4973955"/>
            <wp:effectExtent l="0" t="0" r="0" b="0"/>
            <wp:docPr id="12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36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851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6"/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-2002790</wp:posOffset>
            </wp:positionV>
            <wp:extent cx="2095500" cy="2286000"/>
            <wp:effectExtent l="0" t="0" r="0" b="0"/>
            <wp:wrapNone/>
            <wp:docPr id="1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#creating</w:t>
      </w:r>
      <w:r>
        <w:rPr>
          <w:spacing w:val="-1"/>
        </w:rPr>
        <w:t xml:space="preserve"> </w:t>
      </w:r>
      <w:r>
        <w:t>histogram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 statsmodels.api as sm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>as sns</w:t>
      </w:r>
    </w:p>
    <w:p>
      <w:pPr>
        <w:pStyle w:val="5"/>
        <w:spacing w:before="1" w:line="276" w:lineRule="auto"/>
        <w:ind w:right="636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sns.histplot(df.Age,kde=True)</w:t>
      </w:r>
      <w:r>
        <w:rPr>
          <w:spacing w:val="1"/>
        </w:rPr>
        <w:t xml:space="preserve"> </w:t>
      </w:r>
      <w:r>
        <w:t>plt.show()</w:t>
      </w: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604385" cy="3121660"/>
            <wp:effectExtent l="0" t="0" r="0" b="0"/>
            <wp:docPr id="12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37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559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0"/>
        <w:rPr>
          <w:sz w:val="25"/>
        </w:rPr>
      </w:pPr>
    </w:p>
    <w:p>
      <w:pPr>
        <w:pStyle w:val="2"/>
        <w:spacing w:before="90"/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-339090</wp:posOffset>
            </wp:positionV>
            <wp:extent cx="2095500" cy="2286000"/>
            <wp:effectExtent l="0" t="0" r="0" b="0"/>
            <wp:wrapNone/>
            <wp:docPr id="1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#constructing</w:t>
      </w:r>
      <w:r>
        <w:rPr>
          <w:spacing w:val="-3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matrix:</w:t>
      </w:r>
    </w:p>
    <w:p>
      <w:pPr>
        <w:pStyle w:val="5"/>
        <w:spacing w:before="39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6" w:lineRule="auto"/>
        <w:ind w:right="636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print(df.corr())</w:t>
      </w:r>
    </w:p>
    <w:p>
      <w:pPr>
        <w:pStyle w:val="5"/>
        <w:spacing w:before="7"/>
        <w:ind w:left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204470</wp:posOffset>
            </wp:positionV>
            <wp:extent cx="5958205" cy="2226945"/>
            <wp:effectExtent l="0" t="0" r="0" b="0"/>
            <wp:wrapTopAndBottom/>
            <wp:docPr id="13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38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127" cy="222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5"/>
      </w:pPr>
    </w:p>
    <w:p>
      <w:pPr>
        <w:pStyle w:val="2"/>
        <w:spacing w:before="5"/>
      </w:pPr>
    </w:p>
    <w:p>
      <w:pPr>
        <w:pStyle w:val="2"/>
        <w:spacing w:before="5"/>
      </w:pPr>
    </w:p>
    <w:p>
      <w:pPr>
        <w:pStyle w:val="2"/>
        <w:spacing w:before="5"/>
        <w:rPr>
          <w:b/>
          <w:sz w:val="31"/>
        </w:rPr>
      </w:pPr>
      <w:r>
        <w:t>#LOGISTIC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MODELING:</w:t>
      </w: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PRE-REQUISITES:</w:t>
      </w:r>
    </w:p>
    <w:p>
      <w:pPr>
        <w:pStyle w:val="5"/>
        <w:spacing w:before="36"/>
        <w:ind w:left="820"/>
      </w:pPr>
      <w:r>
        <w:t>Install</w:t>
      </w:r>
      <w:r>
        <w:rPr>
          <w:spacing w:val="-1"/>
        </w:rPr>
        <w:t xml:space="preserve"> </w:t>
      </w:r>
      <w:r>
        <w:t>scikit-learn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0.24.2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 as</w:t>
      </w:r>
      <w:r>
        <w:rPr>
          <w:spacing w:val="-1"/>
        </w:rPr>
        <w:t xml:space="preserve"> </w:t>
      </w:r>
      <w:r>
        <w:t>follows:</w:t>
      </w:r>
    </w:p>
    <w:p>
      <w:pPr>
        <w:pStyle w:val="2"/>
        <w:spacing w:before="49"/>
        <w:ind w:left="1540"/>
        <w:rPr>
          <w:sz w:val="20"/>
        </w:rPr>
      </w:pP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scikit-learn==0.24.2</w:t>
      </w:r>
      <w:r>
        <w:rPr>
          <w:rFonts w:hint="default"/>
          <w:lang w:val="en-US"/>
        </w:rPr>
        <w:t xml:space="preserve"> </w:t>
      </w:r>
      <w:r>
        <w:rPr>
          <w:sz w:val="20"/>
        </w:rPr>
        <w:drawing>
          <wp:inline distT="0" distB="0" distL="0" distR="0">
            <wp:extent cx="5925820" cy="2161540"/>
            <wp:effectExtent l="0" t="0" r="0" b="0"/>
            <wp:docPr id="13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39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20" cy="21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ind w:left="0"/>
        <w:rPr>
          <w:b/>
        </w:rPr>
      </w:pPr>
    </w:p>
    <w:p>
      <w:pPr>
        <w:spacing w:before="90" w:line="273" w:lineRule="auto"/>
        <w:ind w:left="100" w:right="7572" w:firstLine="0"/>
        <w:jc w:val="both"/>
        <w:rPr>
          <w:sz w:val="24"/>
        </w:rPr>
      </w:pPr>
      <w:r>
        <w:rPr>
          <w:b/>
          <w:sz w:val="24"/>
        </w:rPr>
        <w:t>#Import Libraries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import pandas as pd</w:t>
      </w:r>
      <w:r>
        <w:rPr>
          <w:spacing w:val="-58"/>
          <w:sz w:val="24"/>
        </w:rPr>
        <w:t xml:space="preserve"> </w:t>
      </w: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numpy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np</w:t>
      </w:r>
    </w:p>
    <w:p>
      <w:pPr>
        <w:pStyle w:val="5"/>
        <w:spacing w:before="4"/>
        <w:jc w:val="both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>
      <w:pPr>
        <w:pStyle w:val="5"/>
        <w:spacing w:before="8"/>
        <w:ind w:left="0"/>
        <w:rPr>
          <w:sz w:val="31"/>
        </w:rPr>
      </w:pPr>
    </w:p>
    <w:p>
      <w:pPr>
        <w:pStyle w:val="2"/>
      </w:pPr>
      <w:r>
        <w:t>#Read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</w:p>
    <w:p>
      <w:pPr>
        <w:pStyle w:val="5"/>
        <w:spacing w:before="36" w:line="276" w:lineRule="auto"/>
        <w:ind w:right="5902"/>
      </w:pPr>
      <w:r>
        <w:t>dataset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# input</w:t>
      </w:r>
    </w:p>
    <w:p>
      <w:pPr>
        <w:pStyle w:val="5"/>
        <w:spacing w:line="276" w:lineRule="auto"/>
        <w:ind w:right="649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dataset.iloc[:,</w:t>
      </w:r>
      <w:r>
        <w:rPr>
          <w:spacing w:val="-6"/>
        </w:rPr>
        <w:t xml:space="preserve"> </w:t>
      </w:r>
      <w:r>
        <w:t>[2,</w:t>
      </w:r>
      <w:r>
        <w:rPr>
          <w:spacing w:val="-4"/>
        </w:rPr>
        <w:t xml:space="preserve"> </w:t>
      </w:r>
      <w:r>
        <w:t>3]].values</w:t>
      </w:r>
      <w:r>
        <w:rPr>
          <w:spacing w:val="-57"/>
        </w:rPr>
        <w:t xml:space="preserve"> </w:t>
      </w:r>
      <w:r>
        <w:t># output</w:t>
      </w:r>
    </w:p>
    <w:p>
      <w:pPr>
        <w:pStyle w:val="5"/>
        <w:spacing w:before="1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dataset.iloc[:, 4].values</w:t>
      </w:r>
    </w:p>
    <w:p>
      <w:pPr>
        <w:pStyle w:val="5"/>
        <w:spacing w:before="5"/>
        <w:ind w:left="0"/>
        <w:rPr>
          <w:sz w:val="31"/>
        </w:rPr>
      </w:pPr>
    </w:p>
    <w:p>
      <w:pPr>
        <w:pStyle w:val="2"/>
        <w:spacing w:before="1"/>
      </w:pPr>
      <w:r>
        <w:t>#Splitting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Dataset:</w:t>
      </w:r>
      <w:r>
        <w:rPr>
          <w:spacing w:val="-1"/>
        </w:rPr>
        <w:t xml:space="preserve"> </w:t>
      </w:r>
      <w:r>
        <w:t>Train and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dataset</w:t>
      </w:r>
    </w:p>
    <w:p>
      <w:pPr>
        <w:pStyle w:val="5"/>
        <w:spacing w:before="36"/>
      </w:pPr>
      <w:r>
        <w:t>from</w:t>
      </w:r>
      <w:r>
        <w:rPr>
          <w:spacing w:val="-2"/>
        </w:rPr>
        <w:t xml:space="preserve"> </w:t>
      </w:r>
      <w:r>
        <w:t>sklearn.model_selection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train_test_split</w:t>
      </w:r>
    </w:p>
    <w:p>
      <w:pPr>
        <w:pStyle w:val="5"/>
        <w:spacing w:before="43" w:line="276" w:lineRule="auto"/>
        <w:ind w:right="1502"/>
      </w:pPr>
      <w:r>
        <w:t>xtrain,</w:t>
      </w:r>
      <w:r>
        <w:rPr>
          <w:spacing w:val="-4"/>
        </w:rPr>
        <w:t xml:space="preserve"> </w:t>
      </w:r>
      <w:r>
        <w:t>xtest, ytrain,</w:t>
      </w:r>
      <w:r>
        <w:rPr>
          <w:spacing w:val="1"/>
        </w:rPr>
        <w:t xml:space="preserve"> </w:t>
      </w:r>
      <w:r>
        <w:t>ytest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train_test_split(x,</w:t>
      </w:r>
      <w:r>
        <w:rPr>
          <w:spacing w:val="1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test_size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0.25,</w:t>
      </w:r>
      <w:r>
        <w:rPr>
          <w:spacing w:val="-2"/>
        </w:rPr>
        <w:t xml:space="preserve"> </w:t>
      </w:r>
      <w:r>
        <w:t>random_state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sklearn.preprocessing</w:t>
      </w:r>
      <w:r>
        <w:rPr>
          <w:spacing w:val="-3"/>
        </w:rPr>
        <w:t xml:space="preserve"> </w:t>
      </w:r>
      <w:r>
        <w:t>import StandardScaler</w:t>
      </w:r>
    </w:p>
    <w:p>
      <w:pPr>
        <w:pStyle w:val="5"/>
        <w:spacing w:line="275" w:lineRule="exact"/>
      </w:pPr>
      <w:r>
        <w:t>sc_x =</w:t>
      </w:r>
      <w:r>
        <w:rPr>
          <w:spacing w:val="-3"/>
        </w:rPr>
        <w:t xml:space="preserve"> </w:t>
      </w:r>
      <w:r>
        <w:t>StandardScaler()</w:t>
      </w:r>
    </w:p>
    <w:p>
      <w:pPr>
        <w:pStyle w:val="5"/>
        <w:spacing w:before="41" w:line="278" w:lineRule="auto"/>
        <w:ind w:right="6178"/>
      </w:pPr>
      <w:r>
        <w:t>xtrain = sc_x.fit_transform(xtrain)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sc_x.transform(xtest)</w:t>
      </w:r>
    </w:p>
    <w:p>
      <w:pPr>
        <w:pStyle w:val="5"/>
        <w:spacing w:line="272" w:lineRule="exact"/>
      </w:pPr>
      <w:r>
        <w:t>print (xtrain[0:10,</w:t>
      </w:r>
      <w:r>
        <w:rPr>
          <w:spacing w:val="-3"/>
        </w:rPr>
        <w:t xml:space="preserve"> </w:t>
      </w:r>
      <w:r>
        <w:t>:])</w:t>
      </w:r>
    </w:p>
    <w:p>
      <w:pPr>
        <w:pStyle w:val="5"/>
        <w:spacing w:before="5"/>
        <w:ind w:left="0"/>
        <w:rPr>
          <w:sz w:val="31"/>
        </w:rPr>
      </w:pPr>
    </w:p>
    <w:p>
      <w:pPr>
        <w:pStyle w:val="2"/>
        <w:spacing w:before="1"/>
      </w:pPr>
      <w:r>
        <w:t>#Train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38" w:line="276" w:lineRule="auto"/>
        <w:ind w:right="4332"/>
      </w:pPr>
      <w:r>
        <w:t>from</w:t>
      </w:r>
      <w:r>
        <w:rPr>
          <w:spacing w:val="-5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LogisticRegression</w:t>
      </w:r>
      <w:r>
        <w:rPr>
          <w:spacing w:val="-57"/>
        </w:rPr>
        <w:t xml:space="preserve"> </w:t>
      </w:r>
      <w:r>
        <w:t>classifier = LogisticRegression(random_state = 0)</w:t>
      </w:r>
      <w:r>
        <w:rPr>
          <w:spacing w:val="1"/>
        </w:rPr>
        <w:t xml:space="preserve"> </w:t>
      </w:r>
      <w:r>
        <w:t>classifier.fit(xtrain,</w:t>
      </w:r>
      <w:r>
        <w:rPr>
          <w:spacing w:val="1"/>
        </w:rPr>
        <w:t xml:space="preserve"> </w:t>
      </w:r>
      <w:r>
        <w:t>ytrain)</w:t>
      </w:r>
    </w:p>
    <w:p>
      <w:pPr>
        <w:pStyle w:val="5"/>
        <w:spacing w:line="275" w:lineRule="exact"/>
      </w:pPr>
      <w:r>
        <w:t>y_pred</w:t>
      </w:r>
      <w:r>
        <w:rPr>
          <w:spacing w:val="-2"/>
        </w:rPr>
        <w:t xml:space="preserve"> </w:t>
      </w:r>
      <w:r>
        <w:t>= classifier.predict(xtest)</w:t>
      </w:r>
    </w:p>
    <w:p>
      <w:pPr>
        <w:spacing w:after="0" w:line="275" w:lineRule="exact"/>
        <w:sectPr>
          <w:pgSz w:w="12240" w:h="15840"/>
          <w:pgMar w:top="1440" w:right="1300" w:bottom="280" w:left="1340" w:header="720" w:footer="720" w:gutter="0"/>
          <w:cols w:space="720" w:num="1"/>
        </w:sectPr>
      </w:pPr>
    </w:p>
    <w:p>
      <w:pPr>
        <w:pStyle w:val="2"/>
        <w:spacing w:before="79"/>
      </w:pPr>
      <w:r>
        <w:t>#Evaluation</w:t>
      </w:r>
      <w:r>
        <w:rPr>
          <w:spacing w:val="-1"/>
        </w:rPr>
        <w:t xml:space="preserve"> </w:t>
      </w:r>
      <w:r>
        <w:t>Metrics</w:t>
      </w:r>
    </w:p>
    <w:p>
      <w:pPr>
        <w:pStyle w:val="5"/>
        <w:spacing w:before="36" w:line="276" w:lineRule="auto"/>
        <w:ind w:right="5059"/>
      </w:pPr>
      <w:r>
        <w:t>from</w:t>
      </w:r>
      <w:r>
        <w:rPr>
          <w:spacing w:val="-6"/>
        </w:rPr>
        <w:t xml:space="preserve"> </w:t>
      </w:r>
      <w:r>
        <w:t>sklearn.metrics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confusion_matrix(ytest,</w:t>
      </w:r>
      <w:r>
        <w:rPr>
          <w:spacing w:val="2"/>
        </w:rPr>
        <w:t xml:space="preserve"> </w:t>
      </w:r>
      <w:r>
        <w:t>y_pred)</w:t>
      </w:r>
    </w:p>
    <w:p>
      <w:pPr>
        <w:pStyle w:val="5"/>
        <w:spacing w:before="2"/>
      </w:pPr>
      <w:r>
        <w:t>print</w:t>
      </w:r>
      <w:r>
        <w:rPr>
          <w:spacing w:val="-3"/>
        </w:rPr>
        <w:t xml:space="preserve"> </w:t>
      </w:r>
      <w:r>
        <w:t>("Confusion</w:t>
      </w:r>
      <w:r>
        <w:rPr>
          <w:spacing w:val="-2"/>
        </w:rPr>
        <w:t xml:space="preserve"> </w:t>
      </w:r>
      <w:r>
        <w:t>Matrix :</w:t>
      </w:r>
      <w:r>
        <w:rPr>
          <w:spacing w:val="2"/>
        </w:rPr>
        <w:t xml:space="preserve"> </w:t>
      </w:r>
      <w:r>
        <w:t>\n", cm)</w:t>
      </w:r>
    </w:p>
    <w:p>
      <w:pPr>
        <w:pStyle w:val="5"/>
        <w:spacing w:before="40"/>
      </w:pPr>
      <w:r>
        <w:t>from</w:t>
      </w:r>
      <w:r>
        <w:rPr>
          <w:spacing w:val="-3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accuracy_score</w:t>
      </w:r>
    </w:p>
    <w:p>
      <w:pPr>
        <w:pStyle w:val="5"/>
        <w:spacing w:before="41"/>
      </w:pPr>
      <w:r>
        <w:t>print</w:t>
      </w:r>
      <w:r>
        <w:rPr>
          <w:spacing w:val="-3"/>
        </w:rPr>
        <w:t xml:space="preserve"> </w:t>
      </w:r>
      <w:r>
        <w:t>("Accuracy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accuracy_score(ytest, y_pred))</w:t>
      </w:r>
    </w:p>
    <w:p>
      <w:pPr>
        <w:pStyle w:val="5"/>
        <w:spacing w:before="4"/>
        <w:ind w:left="0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231775</wp:posOffset>
            </wp:positionV>
            <wp:extent cx="5932170" cy="3117850"/>
            <wp:effectExtent l="0" t="0" r="0" b="0"/>
            <wp:wrapTopAndBottom/>
            <wp:docPr id="13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40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8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ind w:left="0"/>
        <w:rPr>
          <w:sz w:val="29"/>
        </w:rPr>
      </w:pPr>
    </w:p>
    <w:p>
      <w:pPr>
        <w:pStyle w:val="2"/>
      </w:pPr>
      <w:r>
        <w:t>#Visualizing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38" w:line="276" w:lineRule="auto"/>
        <w:ind w:right="5011"/>
      </w:pPr>
      <w:r>
        <w:t>from</w:t>
      </w:r>
      <w:r>
        <w:rPr>
          <w:spacing w:val="-4"/>
        </w:rPr>
        <w:t xml:space="preserve"> </w:t>
      </w:r>
      <w:r>
        <w:t>matplotlib.colors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ListedColormap</w:t>
      </w:r>
      <w:r>
        <w:rPr>
          <w:spacing w:val="-57"/>
        </w:rPr>
        <w:t xml:space="preserve"> </w:t>
      </w:r>
      <w:r>
        <w:t>X_set,</w:t>
      </w:r>
      <w:r>
        <w:rPr>
          <w:spacing w:val="1"/>
        </w:rPr>
        <w:t xml:space="preserve"> </w:t>
      </w:r>
      <w:r>
        <w:t>y_set = xtest,</w:t>
      </w:r>
      <w:r>
        <w:rPr>
          <w:spacing w:val="2"/>
        </w:rPr>
        <w:t xml:space="preserve"> </w:t>
      </w:r>
      <w:r>
        <w:t>ytest</w:t>
      </w:r>
    </w:p>
    <w:p>
      <w:pPr>
        <w:pStyle w:val="5"/>
        <w:spacing w:line="275" w:lineRule="exact"/>
      </w:pPr>
      <w:r>
        <w:t>X1,</w:t>
      </w:r>
      <w:r>
        <w:rPr>
          <w:spacing w:val="-1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np.meshgrid(np.arange(start</w:t>
      </w:r>
      <w:r>
        <w:rPr>
          <w:spacing w:val="-1"/>
        </w:rPr>
        <w:t xml:space="preserve"> </w:t>
      </w:r>
      <w:r>
        <w:t>= X_set[:,</w:t>
      </w:r>
      <w:r>
        <w:rPr>
          <w:spacing w:val="-1"/>
        </w:rPr>
        <w:t xml:space="preserve"> </w:t>
      </w:r>
      <w:r>
        <w:t>0].min()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1,</w:t>
      </w:r>
    </w:p>
    <w:p>
      <w:pPr>
        <w:pStyle w:val="5"/>
        <w:spacing w:before="42"/>
        <w:ind w:left="5141"/>
      </w:pPr>
      <w:r>
        <w:t>stop</w:t>
      </w:r>
      <w:r>
        <w:rPr>
          <w:spacing w:val="-1"/>
        </w:rPr>
        <w:t xml:space="preserve"> </w:t>
      </w:r>
      <w:r>
        <w:t>= X_set[:, 0].max()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 step =</w:t>
      </w:r>
      <w:r>
        <w:rPr>
          <w:spacing w:val="-1"/>
        </w:rPr>
        <w:t xml:space="preserve"> </w:t>
      </w:r>
      <w:r>
        <w:t>0.01),</w:t>
      </w:r>
    </w:p>
    <w:p>
      <w:pPr>
        <w:pStyle w:val="5"/>
        <w:spacing w:before="41"/>
        <w:ind w:left="3701"/>
      </w:pPr>
      <w:r>
        <w:t>np.arange(start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X_set[:,</w:t>
      </w:r>
      <w:r>
        <w:rPr>
          <w:spacing w:val="-1"/>
        </w:rPr>
        <w:t xml:space="preserve"> </w:t>
      </w:r>
      <w:r>
        <w:t>1].min() -</w:t>
      </w:r>
      <w:r>
        <w:rPr>
          <w:spacing w:val="-2"/>
        </w:rPr>
        <w:t xml:space="preserve"> </w:t>
      </w:r>
      <w:r>
        <w:t>1,</w:t>
      </w:r>
    </w:p>
    <w:p>
      <w:pPr>
        <w:pStyle w:val="5"/>
        <w:spacing w:before="43"/>
        <w:ind w:left="5141"/>
      </w:pPr>
      <w:r>
        <w:t>stop</w:t>
      </w:r>
      <w:r>
        <w:rPr>
          <w:spacing w:val="-1"/>
        </w:rPr>
        <w:t xml:space="preserve"> </w:t>
      </w:r>
      <w:r>
        <w:t>= X_set[:, 1].max()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 step =</w:t>
      </w:r>
      <w:r>
        <w:rPr>
          <w:spacing w:val="-1"/>
        </w:rPr>
        <w:t xml:space="preserve"> </w:t>
      </w:r>
      <w:r>
        <w:t>0.01))</w:t>
      </w:r>
    </w:p>
    <w:p>
      <w:pPr>
        <w:pStyle w:val="5"/>
        <w:spacing w:before="41"/>
      </w:pPr>
      <w:r>
        <w:t>plt.contourf(X1,</w:t>
      </w:r>
      <w:r>
        <w:rPr>
          <w:spacing w:val="-3"/>
        </w:rPr>
        <w:t xml:space="preserve"> </w:t>
      </w:r>
      <w:r>
        <w:t>X2,</w:t>
      </w:r>
      <w:r>
        <w:rPr>
          <w:spacing w:val="-1"/>
        </w:rPr>
        <w:t xml:space="preserve"> </w:t>
      </w:r>
      <w:r>
        <w:t>classifier.predict(</w:t>
      </w:r>
    </w:p>
    <w:p>
      <w:pPr>
        <w:pStyle w:val="5"/>
        <w:spacing w:before="41"/>
        <w:ind w:left="2260"/>
      </w:pPr>
      <w:r>
        <w:t>np.array([X1.ravel(),</w:t>
      </w:r>
      <w:r>
        <w:rPr>
          <w:spacing w:val="-5"/>
        </w:rPr>
        <w:t xml:space="preserve"> </w:t>
      </w:r>
      <w:r>
        <w:t>X2.ravel()]).T).reshape(</w:t>
      </w:r>
    </w:p>
    <w:p>
      <w:pPr>
        <w:pStyle w:val="5"/>
        <w:spacing w:before="40" w:line="278" w:lineRule="auto"/>
        <w:ind w:right="1054" w:firstLine="2159"/>
      </w:pPr>
      <w:r>
        <w:t>X1.shape),</w:t>
      </w:r>
      <w:r>
        <w:rPr>
          <w:spacing w:val="-2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0.75,</w:t>
      </w:r>
      <w:r>
        <w:rPr>
          <w:spacing w:val="-1"/>
        </w:rPr>
        <w:t xml:space="preserve"> </w:t>
      </w:r>
      <w:r>
        <w:t>cmap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ListedColormap(('red', 'green')))</w:t>
      </w:r>
      <w:r>
        <w:rPr>
          <w:spacing w:val="-57"/>
        </w:rPr>
        <w:t xml:space="preserve"> </w:t>
      </w:r>
      <w:r>
        <w:t>plt.xlim(X1.min(),</w:t>
      </w:r>
      <w:r>
        <w:rPr>
          <w:spacing w:val="-1"/>
        </w:rPr>
        <w:t xml:space="preserve"> </w:t>
      </w:r>
      <w:r>
        <w:t>X1.max())</w:t>
      </w:r>
    </w:p>
    <w:p>
      <w:pPr>
        <w:pStyle w:val="5"/>
        <w:spacing w:line="272" w:lineRule="exact"/>
      </w:pPr>
      <w:r>
        <w:t>plt.ylim(X2.min(),</w:t>
      </w:r>
      <w:r>
        <w:rPr>
          <w:spacing w:val="-8"/>
        </w:rPr>
        <w:t xml:space="preserve"> </w:t>
      </w:r>
      <w:r>
        <w:t>X2.max())</w:t>
      </w:r>
    </w:p>
    <w:p>
      <w:pPr>
        <w:pStyle w:val="5"/>
        <w:spacing w:before="41" w:line="276" w:lineRule="auto"/>
        <w:ind w:left="820" w:right="3722" w:hanging="720"/>
      </w:pPr>
      <w:r>
        <w:t>for i, j in enumerate(np.unique(y_set)):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j,</w:t>
      </w:r>
      <w:r>
        <w:rPr>
          <w:spacing w:val="-1"/>
        </w:rPr>
        <w:t xml:space="preserve"> </w:t>
      </w:r>
      <w:r>
        <w:t>0],</w:t>
      </w:r>
      <w:r>
        <w:rPr>
          <w:spacing w:val="-2"/>
        </w:rPr>
        <w:t xml:space="preserve"> </w:t>
      </w:r>
      <w:r>
        <w:t>X_set[y_set ==</w:t>
      </w:r>
      <w:r>
        <w:rPr>
          <w:spacing w:val="-3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1],</w:t>
      </w:r>
    </w:p>
    <w:p>
      <w:pPr>
        <w:pStyle w:val="5"/>
        <w:spacing w:before="2"/>
        <w:ind w:left="2981"/>
      </w:pP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ListedColormap(('red', 'green'))(i),</w:t>
      </w:r>
      <w:r>
        <w:rPr>
          <w:spacing w:val="-2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j)</w:t>
      </w:r>
    </w:p>
    <w:p>
      <w:pPr>
        <w:pStyle w:val="5"/>
        <w:spacing w:before="41" w:line="276" w:lineRule="auto"/>
        <w:ind w:right="6684"/>
      </w:pPr>
      <w:r>
        <w:t>plt.title('Classifier</w:t>
      </w:r>
      <w:r>
        <w:rPr>
          <w:spacing w:val="-9"/>
        </w:rPr>
        <w:t xml:space="preserve"> </w:t>
      </w:r>
      <w:r>
        <w:t>(Test</w:t>
      </w:r>
      <w:r>
        <w:rPr>
          <w:spacing w:val="-8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plt.xlabel('Age')</w:t>
      </w:r>
    </w:p>
    <w:p>
      <w:pPr>
        <w:spacing w:after="0" w:line="276" w:lineRule="auto"/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5"/>
        <w:spacing w:before="74" w:line="276" w:lineRule="auto"/>
        <w:ind w:right="7476"/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2838450</wp:posOffset>
            </wp:positionH>
            <wp:positionV relativeFrom="page">
              <wp:posOffset>3886200</wp:posOffset>
            </wp:positionV>
            <wp:extent cx="2095500" cy="2286000"/>
            <wp:effectExtent l="0" t="0" r="0" b="0"/>
            <wp:wrapNone/>
            <wp:docPr id="1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plt.ylabel('Glucose')</w:t>
      </w:r>
      <w:r>
        <w:rPr>
          <w:spacing w:val="-57"/>
        </w:rPr>
        <w:t xml:space="preserve"> </w:t>
      </w:r>
      <w:r>
        <w:t>plt.legend()</w:t>
      </w:r>
      <w:r>
        <w:rPr>
          <w:spacing w:val="1"/>
        </w:rPr>
        <w:t xml:space="preserve"> </w:t>
      </w:r>
      <w:r>
        <w:t>plt.show()</w:t>
      </w:r>
    </w:p>
    <w:p>
      <w:pPr>
        <w:pStyle w:val="5"/>
        <w:spacing w:before="8"/>
        <w:ind w:left="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205105</wp:posOffset>
            </wp:positionV>
            <wp:extent cx="5422900" cy="4172585"/>
            <wp:effectExtent l="0" t="0" r="0" b="0"/>
            <wp:wrapTopAndBottom/>
            <wp:docPr id="14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41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72" cy="417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</w:p>
    <w:p>
      <w:pPr>
        <w:pStyle w:val="2"/>
        <w:spacing w:before="1"/>
      </w:pPr>
      <w:r>
        <w:t>RESULT:</w:t>
      </w:r>
    </w:p>
    <w:p>
      <w:pPr>
        <w:pStyle w:val="5"/>
        <w:spacing w:before="36" w:line="278" w:lineRule="auto"/>
        <w:ind w:left="100" w:right="847" w:firstLine="719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dataset have</w:t>
      </w:r>
      <w:r>
        <w:rPr>
          <w:spacing w:val="-2"/>
        </w:rPr>
        <w:t xml:space="preserve"> </w:t>
      </w:r>
      <w:r>
        <w:t>been performed and analyzed successfully.</w:t>
      </w:r>
    </w:p>
    <w:p>
      <w:pPr>
        <w:pStyle w:val="5"/>
        <w:spacing w:before="36" w:line="278" w:lineRule="auto"/>
        <w:ind w:left="100" w:right="847" w:firstLine="719"/>
      </w:pPr>
    </w:p>
    <w:p>
      <w:pPr>
        <w:pStyle w:val="5"/>
        <w:spacing w:before="36" w:line="278" w:lineRule="auto"/>
        <w:ind w:left="100" w:right="847" w:firstLine="719"/>
      </w:pPr>
    </w:p>
    <w:p>
      <w:pPr>
        <w:pStyle w:val="5"/>
        <w:spacing w:before="36" w:line="278" w:lineRule="auto"/>
        <w:ind w:left="100" w:right="847" w:firstLine="719"/>
      </w:pPr>
    </w:p>
    <w:p>
      <w:pPr>
        <w:pStyle w:val="5"/>
        <w:spacing w:before="36" w:line="278" w:lineRule="auto"/>
        <w:ind w:left="100" w:right="847" w:firstLine="719"/>
      </w:pPr>
    </w:p>
    <w:p>
      <w:pPr>
        <w:pStyle w:val="5"/>
        <w:spacing w:before="36" w:line="278" w:lineRule="auto"/>
        <w:ind w:left="100" w:right="847" w:firstLine="719"/>
      </w:pPr>
    </w:p>
    <w:p>
      <w:pPr>
        <w:pStyle w:val="5"/>
        <w:spacing w:before="36" w:line="278" w:lineRule="auto"/>
        <w:ind w:left="100" w:right="847" w:firstLine="719"/>
      </w:pPr>
    </w:p>
    <w:p>
      <w:pPr>
        <w:pStyle w:val="2"/>
        <w:tabs>
          <w:tab w:val="left" w:pos="1540"/>
        </w:tabs>
        <w:spacing w:before="79"/>
      </w:pPr>
      <w:bookmarkStart w:id="0" w:name="_GoBack"/>
      <w:bookmarkEnd w:id="0"/>
      <w:r>
        <w:t>EX.NO:5C</w:t>
      </w:r>
      <w:r>
        <w:tab/>
      </w:r>
      <w:r>
        <w:t>MULTIPLE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DIABETES</w:t>
      </w:r>
      <w:r>
        <w:rPr>
          <w:spacing w:val="-2"/>
        </w:rPr>
        <w:t xml:space="preserve"> </w:t>
      </w:r>
      <w:r>
        <w:t>DATASET</w:t>
      </w:r>
    </w:p>
    <w:p>
      <w:pPr>
        <w:pStyle w:val="2"/>
        <w:tabs>
          <w:tab w:val="left" w:pos="1540"/>
        </w:tabs>
        <w:spacing w:before="79"/>
      </w:pPr>
    </w:p>
    <w:p>
      <w:pPr>
        <w:pStyle w:val="2"/>
        <w:tabs>
          <w:tab w:val="left" w:pos="1540"/>
        </w:tabs>
        <w:spacing w:before="1" w:line="276" w:lineRule="auto"/>
        <w:ind w:right="543"/>
      </w:pPr>
      <w:r>
        <w:t>AIM:</w:t>
      </w:r>
    </w:p>
    <w:p>
      <w:pPr>
        <w:pStyle w:val="5"/>
        <w:spacing w:before="0" w:line="273" w:lineRule="exact"/>
        <w:ind w:firstLine="0"/>
      </w:pP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dataset.</w:t>
      </w:r>
    </w:p>
    <w:p>
      <w:pPr>
        <w:pStyle w:val="2"/>
        <w:spacing w:before="45"/>
      </w:pPr>
      <w:r>
        <w:t>ALGORITHM:</w:t>
      </w:r>
    </w:p>
    <w:p>
      <w:pPr>
        <w:pStyle w:val="5"/>
        <w:spacing w:before="5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7"/>
        </w:numPr>
        <w:tabs>
          <w:tab w:val="left" w:pos="821"/>
        </w:tabs>
        <w:spacing w:before="1" w:after="0" w:line="278" w:lineRule="auto"/>
        <w:ind w:left="820" w:right="354" w:hanging="360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like </w:t>
      </w:r>
      <w:r>
        <w:fldChar w:fldCharType="begin"/>
      </w:r>
      <w:r>
        <w:instrText xml:space="preserve"> HYPERLINK "https://www.w3schools.com/python/python_ml_linear_regression.asp" \h </w:instrText>
      </w:r>
      <w:r>
        <w:fldChar w:fldCharType="separate"/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regression,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independent value,</w:t>
      </w:r>
      <w:r>
        <w:rPr>
          <w:spacing w:val="-57"/>
          <w:sz w:val="24"/>
        </w:rPr>
        <w:t xml:space="preserve"> </w:t>
      </w:r>
      <w:r>
        <w:rPr>
          <w:sz w:val="24"/>
        </w:rPr>
        <w:t>meaning</w:t>
      </w:r>
      <w:r>
        <w:rPr>
          <w:spacing w:val="-2"/>
          <w:sz w:val="24"/>
        </w:rPr>
        <w:t xml:space="preserve"> </w:t>
      </w:r>
      <w:r>
        <w:rPr>
          <w:sz w:val="24"/>
        </w:rPr>
        <w:t>that we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5"/>
          <w:sz w:val="24"/>
        </w:rPr>
        <w:t xml:space="preserve"> </w:t>
      </w:r>
      <w:r>
        <w:rPr>
          <w:sz w:val="24"/>
        </w:rPr>
        <w:t>to predict a</w:t>
      </w:r>
      <w:r>
        <w:rPr>
          <w:spacing w:val="-1"/>
          <w:sz w:val="24"/>
        </w:rPr>
        <w:t xml:space="preserve"> </w:t>
      </w:r>
      <w:r>
        <w:rPr>
          <w:sz w:val="24"/>
        </w:rPr>
        <w:t>value based on</w:t>
      </w:r>
      <w:r>
        <w:rPr>
          <w:spacing w:val="2"/>
          <w:sz w:val="24"/>
        </w:rPr>
        <w:t xml:space="preserve"> </w:t>
      </w:r>
      <w:r>
        <w:rPr>
          <w:sz w:val="24"/>
        </w:rPr>
        <w:t>two or more</w:t>
      </w:r>
      <w:r>
        <w:rPr>
          <w:spacing w:val="-1"/>
          <w:sz w:val="24"/>
        </w:rPr>
        <w:t xml:space="preserve"> </w:t>
      </w:r>
      <w:r>
        <w:rPr>
          <w:sz w:val="24"/>
        </w:rPr>
        <w:t>variables.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0" w:after="0" w:line="272" w:lineRule="exact"/>
        <w:ind w:left="820" w:right="0" w:hanging="36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pandas,</w:t>
      </w:r>
      <w:r>
        <w:rPr>
          <w:spacing w:val="-1"/>
          <w:sz w:val="24"/>
        </w:rPr>
        <w:t xml:space="preserve"> </w:t>
      </w:r>
      <w:r>
        <w:rPr>
          <w:sz w:val="24"/>
        </w:rPr>
        <w:t>numpy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matplotlib</w:t>
      </w:r>
      <w:r>
        <w:rPr>
          <w:spacing w:val="-1"/>
          <w:sz w:val="24"/>
        </w:rPr>
        <w:t xml:space="preserve"> </w:t>
      </w:r>
      <w:r>
        <w:rPr>
          <w:sz w:val="24"/>
        </w:rPr>
        <w:t>packages.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sklearn(scikit-learn)</w:t>
      </w:r>
      <w:r>
        <w:rPr>
          <w:spacing w:val="-4"/>
          <w:sz w:val="24"/>
        </w:rPr>
        <w:t xml:space="preserve"> </w:t>
      </w:r>
      <w:r>
        <w:rPr>
          <w:sz w:val="24"/>
        </w:rPr>
        <w:t>package.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linear_model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scikit-learn.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4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scatter()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42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using, regr.fit()</w:t>
      </w:r>
    </w:p>
    <w:p>
      <w:pPr>
        <w:pStyle w:val="10"/>
        <w:numPr>
          <w:ilvl w:val="0"/>
          <w:numId w:val="7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and</w:t>
      </w:r>
      <w:r>
        <w:rPr>
          <w:spacing w:val="-3"/>
          <w:sz w:val="24"/>
        </w:rPr>
        <w:t xml:space="preserve"> </w:t>
      </w:r>
      <w:r>
        <w:rPr>
          <w:sz w:val="24"/>
        </w:rPr>
        <w:t>intercepts.</w:t>
      </w:r>
    </w:p>
    <w:p>
      <w:pPr>
        <w:pStyle w:val="5"/>
        <w:spacing w:before="5"/>
        <w:ind w:left="0" w:firstLine="0"/>
        <w:rPr>
          <w:sz w:val="21"/>
        </w:rPr>
      </w:pPr>
    </w:p>
    <w:p>
      <w:pPr>
        <w:pStyle w:val="2"/>
        <w:tabs>
          <w:tab w:val="left" w:pos="1540"/>
        </w:tabs>
        <w:spacing w:before="79"/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5"/>
        <w:spacing w:before="39" w:line="276" w:lineRule="auto"/>
        <w:ind w:right="5333"/>
      </w:pPr>
      <w:r>
        <w:t>from mpl_toolkits.mplot3d import Axes3D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>
      <w:pPr>
        <w:pStyle w:val="5"/>
        <w:spacing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 numpy</w:t>
      </w:r>
      <w:r>
        <w:rPr>
          <w:spacing w:val="-6"/>
        </w:rPr>
        <w:t xml:space="preserve"> </w:t>
      </w:r>
      <w:r>
        <w:t>as np</w:t>
      </w:r>
    </w:p>
    <w:p>
      <w:pPr>
        <w:pStyle w:val="5"/>
        <w:spacing w:line="276" w:lineRule="auto"/>
        <w:ind w:right="6252"/>
      </w:pPr>
      <w:r>
        <w:t>from</w:t>
      </w:r>
      <w:r>
        <w:rPr>
          <w:spacing w:val="-6"/>
        </w:rPr>
        <w:t xml:space="preserve"> </w:t>
      </w:r>
      <w:r>
        <w:t>sklearn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linear_model</w:t>
      </w:r>
      <w:r>
        <w:rPr>
          <w:spacing w:val="-57"/>
        </w:rPr>
        <w:t xml:space="preserve"> </w:t>
      </w:r>
      <w:r>
        <w:t>np.random.seed(19680801)</w:t>
      </w:r>
      <w:r>
        <w:rPr>
          <w:spacing w:val="1"/>
        </w:rPr>
        <w:t xml:space="preserve"> </w:t>
      </w:r>
      <w:r>
        <w:t>data=pd.read_csv("diabetes.csv")</w:t>
      </w:r>
      <w:r>
        <w:rPr>
          <w:spacing w:val="-57"/>
        </w:rPr>
        <w:t xml:space="preserve"> </w:t>
      </w:r>
      <w:r>
        <w:t>data.head(210)</w:t>
      </w:r>
    </w:p>
    <w:p>
      <w:pPr>
        <w:pStyle w:val="5"/>
        <w:spacing w:before="1" w:line="276" w:lineRule="auto"/>
        <w:ind w:right="5072"/>
      </w:pPr>
      <w:r>
        <w:t>data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data[["Glucose","Age","Pregnancies"]]</w:t>
      </w:r>
      <w:r>
        <w:rPr>
          <w:spacing w:val="-57"/>
        </w:rPr>
        <w:t xml:space="preserve"> </w:t>
      </w:r>
      <w:r>
        <w:t>fig=plt.figure()</w:t>
      </w:r>
      <w:r>
        <w:rPr>
          <w:spacing w:val="1"/>
        </w:rPr>
        <w:t xml:space="preserve"> </w:t>
      </w:r>
      <w:r>
        <w:t>ax=fig.add_subplot(111,projection='3d')</w:t>
      </w:r>
      <w:r>
        <w:rPr>
          <w:spacing w:val="1"/>
        </w:rPr>
        <w:t xml:space="preserve"> </w:t>
      </w:r>
      <w:r>
        <w:t>n=100</w:t>
      </w:r>
    </w:p>
    <w:p>
      <w:pPr>
        <w:pStyle w:val="5"/>
        <w:spacing w:line="276" w:lineRule="auto"/>
        <w:ind w:right="755"/>
      </w:pPr>
      <w:r>
        <w:rPr>
          <w:spacing w:val="-1"/>
        </w:rPr>
        <w:t>ax.scatter(data["Glucose"],data["Age"],data["Pregnancies"],color="red")</w:t>
      </w:r>
      <w:r>
        <w:t xml:space="preserve"> ax.set_xlabel("Glucose")</w:t>
      </w:r>
    </w:p>
    <w:p>
      <w:pPr>
        <w:pStyle w:val="5"/>
        <w:spacing w:after="4" w:line="276" w:lineRule="auto"/>
        <w:ind w:right="6206"/>
      </w:pPr>
      <w:r>
        <w:t>ax.set_ylabel("Age")</w:t>
      </w:r>
      <w:r>
        <w:rPr>
          <w:spacing w:val="1"/>
        </w:rPr>
        <w:t xml:space="preserve"> </w:t>
      </w:r>
      <w:r>
        <w:rPr>
          <w:spacing w:val="-1"/>
        </w:rPr>
        <w:t>ax.set_zlabel("Pregnancies")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112260" cy="2538095"/>
            <wp:effectExtent l="0" t="0" r="0" b="0"/>
            <wp:docPr id="14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42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500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5"/>
      </w:pPr>
      <w:r>
        <w:t>#Generating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data:</w:t>
      </w:r>
    </w:p>
    <w:p>
      <w:pPr>
        <w:pStyle w:val="5"/>
        <w:spacing w:before="36"/>
      </w:pPr>
      <w:r>
        <w:t>train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data[:(int((len(data)*0.8)))]</w:t>
      </w:r>
    </w:p>
    <w:p>
      <w:pPr>
        <w:pStyle w:val="5"/>
        <w:spacing w:before="43"/>
      </w:pPr>
      <w:r>
        <w:t>test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data[(int((len(data)*0.8))):]</w:t>
      </w:r>
    </w:p>
    <w:p>
      <w:pPr>
        <w:pStyle w:val="2"/>
        <w:spacing w:before="46"/>
      </w:pPr>
      <w:r>
        <w:t>#</w:t>
      </w:r>
      <w:r>
        <w:rPr>
          <w:spacing w:val="-2"/>
        </w:rPr>
        <w:t xml:space="preserve"> </w:t>
      </w:r>
      <w:r>
        <w:t>Modeling:Using</w:t>
      </w:r>
      <w:r>
        <w:rPr>
          <w:spacing w:val="-2"/>
        </w:rPr>
        <w:t xml:space="preserve"> </w:t>
      </w:r>
      <w:r>
        <w:t>sklearn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to model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:</w:t>
      </w:r>
    </w:p>
    <w:p>
      <w:pPr>
        <w:pStyle w:val="5"/>
        <w:spacing w:before="36" w:line="276" w:lineRule="auto"/>
        <w:ind w:right="5676"/>
      </w:pPr>
      <w:r>
        <w:t>regr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linear_model.LinearRegression()</w:t>
      </w:r>
      <w:r>
        <w:rPr>
          <w:spacing w:val="-57"/>
        </w:rPr>
        <w:t xml:space="preserve"> </w:t>
      </w:r>
      <w:r>
        <w:t>train_x = np.array(train[["Glucose"]])</w:t>
      </w:r>
      <w:r>
        <w:rPr>
          <w:spacing w:val="1"/>
        </w:rPr>
        <w:t xml:space="preserve"> </w:t>
      </w:r>
      <w:r>
        <w:t>train_y = np.array(train[["Age"]])</w:t>
      </w:r>
      <w:r>
        <w:rPr>
          <w:spacing w:val="1"/>
        </w:rPr>
        <w:t xml:space="preserve"> </w:t>
      </w:r>
      <w:r>
        <w:t>regr.fit(train_x,train_y)</w:t>
      </w:r>
    </w:p>
    <w:p>
      <w:pPr>
        <w:pStyle w:val="5"/>
        <w:spacing w:before="74" w:line="276" w:lineRule="auto"/>
        <w:ind w:right="1743"/>
      </w:pPr>
      <w:r>
        <w:rPr>
          <w:spacing w:val="-1"/>
        </w:rPr>
        <w:t>ax.scatter(data["Glucose"],data["Age"],data["Pregnancies"],color="red")</w:t>
      </w:r>
      <w:r>
        <w:t xml:space="preserve"> plt.plot(train_x, regr.coef_*train_x + regr.intercept_, '-r')</w:t>
      </w:r>
      <w:r>
        <w:rPr>
          <w:spacing w:val="1"/>
        </w:rPr>
        <w:t xml:space="preserve"> </w:t>
      </w:r>
      <w:r>
        <w:t>ax.set_xlabel("Glucose")</w:t>
      </w:r>
    </w:p>
    <w:p>
      <w:pPr>
        <w:pStyle w:val="5"/>
        <w:spacing w:before="1" w:line="276" w:lineRule="auto"/>
        <w:ind w:right="6285"/>
      </w:pPr>
      <w:r>
        <w:t>ax.set_ylabel("Age")</w:t>
      </w:r>
      <w:r>
        <w:rPr>
          <w:spacing w:val="1"/>
        </w:rPr>
        <w:t xml:space="preserve"> </w:t>
      </w:r>
      <w:r>
        <w:t>ax.set_zlabel("Pregnancies")</w:t>
      </w:r>
      <w:r>
        <w:rPr>
          <w:spacing w:val="1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("coefficients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",regr.coef_)</w:t>
      </w:r>
      <w:r>
        <w:rPr>
          <w:spacing w:val="-57"/>
        </w:rPr>
        <w:t xml:space="preserve"> </w:t>
      </w:r>
      <w:r>
        <w:t>#Slope</w:t>
      </w:r>
    </w:p>
    <w:p>
      <w:pPr>
        <w:pStyle w:val="5"/>
      </w:pPr>
      <w:r>
        <w:t>print</w:t>
      </w:r>
      <w:r>
        <w:rPr>
          <w:spacing w:val="-3"/>
        </w:rPr>
        <w:t xml:space="preserve"> </w:t>
      </w:r>
      <w:r>
        <w:t>("Intercept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",regr.intercept_)</w:t>
      </w:r>
    </w:p>
    <w:p>
      <w:pPr>
        <w:pStyle w:val="5"/>
        <w:spacing w:before="2"/>
        <w:ind w:left="0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970915</wp:posOffset>
            </wp:positionH>
            <wp:positionV relativeFrom="paragraph">
              <wp:posOffset>230505</wp:posOffset>
            </wp:positionV>
            <wp:extent cx="2246630" cy="367665"/>
            <wp:effectExtent l="0" t="0" r="0" b="0"/>
            <wp:wrapTopAndBottom/>
            <wp:docPr id="15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4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470" cy="3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  <w:r>
        <w:t>RESULT:</w:t>
      </w:r>
    </w:p>
    <w:p>
      <w:pPr>
        <w:pStyle w:val="5"/>
        <w:spacing w:before="36" w:line="276" w:lineRule="auto"/>
        <w:ind w:left="100" w:right="266" w:firstLine="719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  <w:r>
        <w:t>EX.NO:6</w:t>
      </w:r>
      <w:r>
        <w:tab/>
      </w:r>
      <w:r>
        <w:t>EXPLORING VARIOUS PLOTTING FUNCTIONS USING ANY</w:t>
      </w:r>
      <w:r>
        <w:rPr>
          <w:spacing w:val="-57"/>
        </w:rPr>
        <w:t xml:space="preserve"> </w:t>
      </w:r>
      <w:r>
        <w:t>DATASET</w:t>
      </w:r>
    </w:p>
    <w:p>
      <w:pPr>
        <w:pStyle w:val="2"/>
        <w:tabs>
          <w:tab w:val="left" w:pos="1540"/>
        </w:tabs>
        <w:spacing w:before="79" w:line="276" w:lineRule="auto"/>
        <w:ind w:left="1540" w:right="1235" w:hanging="1440"/>
      </w:pPr>
    </w:p>
    <w:p>
      <w:pPr>
        <w:spacing w:before="0" w:line="276" w:lineRule="exact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8"/>
        <w:ind w:firstLine="0"/>
      </w:pP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and explore</w:t>
      </w:r>
      <w:r>
        <w:rPr>
          <w:spacing w:val="-3"/>
        </w:rPr>
        <w:t xml:space="preserve"> </w:t>
      </w:r>
      <w:r>
        <w:t>various plotting</w:t>
      </w:r>
      <w:r>
        <w:rPr>
          <w:spacing w:val="-3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such as Normal</w:t>
      </w:r>
      <w:r>
        <w:rPr>
          <w:spacing w:val="1"/>
        </w:rPr>
        <w:t xml:space="preserve"> </w:t>
      </w:r>
      <w:r>
        <w:t>curves, Density</w:t>
      </w:r>
      <w:r>
        <w:rPr>
          <w:spacing w:val="-6"/>
        </w:rPr>
        <w:t xml:space="preserve"> </w:t>
      </w:r>
      <w:r>
        <w:t>and</w:t>
      </w:r>
    </w:p>
    <w:p>
      <w:pPr>
        <w:pStyle w:val="5"/>
        <w:spacing w:line="276" w:lineRule="auto"/>
        <w:ind w:left="100" w:right="281" w:firstLine="0"/>
      </w:pPr>
      <w:r>
        <w:t>contour plots, Correlation and scatter plots, Histograms and Three dimensional plotting on UCI</w:t>
      </w:r>
      <w:r>
        <w:rPr>
          <w:spacing w:val="-5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sets.</w:t>
      </w:r>
    </w:p>
    <w:p>
      <w:pPr>
        <w:pStyle w:val="2"/>
        <w:spacing w:before="79"/>
      </w:pPr>
      <w:r>
        <w:t>ALGORITHM:</w:t>
      </w:r>
    </w:p>
    <w:p>
      <w:pPr>
        <w:pStyle w:val="5"/>
        <w:spacing w:before="8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8"/>
        </w:numPr>
        <w:tabs>
          <w:tab w:val="left" w:pos="821"/>
        </w:tabs>
        <w:spacing w:before="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numpy,</w:t>
      </w:r>
      <w:r>
        <w:rPr>
          <w:spacing w:val="-1"/>
          <w:sz w:val="24"/>
        </w:rPr>
        <w:t xml:space="preserve"> </w:t>
      </w:r>
      <w:r>
        <w:rPr>
          <w:sz w:val="24"/>
        </w:rPr>
        <w:t>matplotlib,</w:t>
      </w:r>
      <w:r>
        <w:rPr>
          <w:spacing w:val="-1"/>
          <w:sz w:val="24"/>
        </w:rPr>
        <w:t xml:space="preserve"> </w:t>
      </w:r>
      <w:r>
        <w:rPr>
          <w:sz w:val="24"/>
        </w:rPr>
        <w:t>scipy</w:t>
      </w:r>
      <w:r>
        <w:rPr>
          <w:spacing w:val="-6"/>
          <w:sz w:val="24"/>
        </w:rPr>
        <w:t xml:space="preserve"> </w:t>
      </w:r>
      <w:r>
        <w:rPr>
          <w:sz w:val="24"/>
        </w:rPr>
        <w:t>and pandas.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dataframe.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deviation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normal curve</w:t>
      </w:r>
      <w:r>
        <w:rPr>
          <w:spacing w:val="-3"/>
          <w:sz w:val="24"/>
        </w:rPr>
        <w:t xml:space="preserve"> </w:t>
      </w:r>
      <w:r>
        <w:rPr>
          <w:sz w:val="24"/>
        </w:rPr>
        <w:t>snd using,</w:t>
      </w:r>
      <w:r>
        <w:rPr>
          <w:spacing w:val="-1"/>
          <w:sz w:val="24"/>
        </w:rPr>
        <w:t xml:space="preserve"> </w:t>
      </w:r>
      <w:r>
        <w:rPr>
          <w:sz w:val="24"/>
        </w:rPr>
        <w:t>stats.norm()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4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1000</w:t>
      </w:r>
      <w:r>
        <w:rPr>
          <w:spacing w:val="-1"/>
          <w:sz w:val="24"/>
        </w:rPr>
        <w:t xml:space="preserve"> </w:t>
      </w:r>
      <w:r>
        <w:rPr>
          <w:sz w:val="24"/>
        </w:rPr>
        <w:t>randomvalues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normalcurve.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seaborn</w:t>
      </w:r>
      <w:r>
        <w:rPr>
          <w:spacing w:val="-1"/>
          <w:sz w:val="24"/>
        </w:rPr>
        <w:t xml:space="preserve"> </w:t>
      </w:r>
      <w:r>
        <w:rPr>
          <w:sz w:val="24"/>
        </w:rPr>
        <w:t>package.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density</w:t>
      </w:r>
      <w:r>
        <w:rPr>
          <w:spacing w:val="-5"/>
          <w:sz w:val="24"/>
        </w:rPr>
        <w:t xml:space="preserve"> </w:t>
      </w:r>
      <w:r>
        <w:rPr>
          <w:sz w:val="24"/>
        </w:rPr>
        <w:t>plot using</w:t>
      </w:r>
      <w:r>
        <w:rPr>
          <w:spacing w:val="-3"/>
          <w:sz w:val="24"/>
        </w:rPr>
        <w:t xml:space="preserve"> </w:t>
      </w:r>
      <w:r>
        <w:rPr>
          <w:sz w:val="24"/>
        </w:rPr>
        <w:t>distplot().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the contour plot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kdeplot().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Construct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2"/>
          <w:sz w:val="24"/>
        </w:rPr>
        <w:t xml:space="preserve"> </w:t>
      </w:r>
      <w:r>
        <w:rPr>
          <w:sz w:val="24"/>
        </w:rPr>
        <w:t>matrix using,</w:t>
      </w:r>
      <w:r>
        <w:rPr>
          <w:spacing w:val="-2"/>
          <w:sz w:val="24"/>
        </w:rPr>
        <w:t xml:space="preserve"> </w:t>
      </w:r>
      <w:r>
        <w:rPr>
          <w:sz w:val="24"/>
        </w:rPr>
        <w:t>con.corr().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4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 coefficient</w:t>
      </w:r>
      <w:r>
        <w:rPr>
          <w:spacing w:val="-1"/>
          <w:sz w:val="24"/>
        </w:rPr>
        <w:t xml:space="preserve"> </w:t>
      </w:r>
      <w:r>
        <w:rPr>
          <w:sz w:val="24"/>
        </w:rPr>
        <w:t>of 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stats.pearsonr()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histogram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hist().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3D plotting, import</w:t>
      </w:r>
      <w:r>
        <w:rPr>
          <w:spacing w:val="-1"/>
          <w:sz w:val="24"/>
        </w:rPr>
        <w:t xml:space="preserve"> </w:t>
      </w:r>
      <w:r>
        <w:rPr>
          <w:sz w:val="24"/>
        </w:rPr>
        <w:t>Axes3D.</w:t>
      </w:r>
    </w:p>
    <w:p>
      <w:pPr>
        <w:pStyle w:val="5"/>
        <w:spacing w:before="6"/>
        <w:ind w:left="0" w:firstLine="0"/>
        <w:rPr>
          <w:sz w:val="21"/>
        </w:rPr>
      </w:pPr>
    </w:p>
    <w:p>
      <w:pPr>
        <w:pStyle w:val="5"/>
        <w:spacing w:before="8"/>
        <w:ind w:left="0"/>
        <w:rPr>
          <w:b/>
          <w:sz w:val="27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5"/>
        <w:spacing w:before="10"/>
        <w:ind w:left="0"/>
        <w:rPr>
          <w:b/>
          <w:sz w:val="20"/>
        </w:rPr>
      </w:pPr>
    </w:p>
    <w:p>
      <w:pPr>
        <w:pStyle w:val="2"/>
      </w:pPr>
      <w:r>
        <w:t>#NORMAL</w:t>
      </w:r>
      <w:r>
        <w:rPr>
          <w:spacing w:val="-2"/>
        </w:rPr>
        <w:t xml:space="preserve"> </w:t>
      </w:r>
      <w:r>
        <w:t>CURVES:</w:t>
      </w:r>
    </w:p>
    <w:p>
      <w:pPr>
        <w:pStyle w:val="5"/>
        <w:spacing w:before="38"/>
      </w:pPr>
      <w:r>
        <w:t>import numpy</w:t>
      </w:r>
      <w:r>
        <w:rPr>
          <w:spacing w:val="-6"/>
        </w:rPr>
        <w:t xml:space="preserve"> </w:t>
      </w:r>
      <w:r>
        <w:t>as np</w:t>
      </w:r>
    </w:p>
    <w:p>
      <w:pPr>
        <w:pStyle w:val="5"/>
        <w:spacing w:before="41"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from scipy</w:t>
      </w:r>
      <w:r>
        <w:rPr>
          <w:spacing w:val="-5"/>
        </w:rPr>
        <w:t xml:space="preserve"> </w:t>
      </w:r>
      <w:r>
        <w:t>import stats</w:t>
      </w:r>
    </w:p>
    <w:p>
      <w:pPr>
        <w:pStyle w:val="5"/>
        <w:spacing w:line="276" w:lineRule="auto"/>
        <w:ind w:right="757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#create</w:t>
      </w:r>
      <w:r>
        <w:rPr>
          <w:spacing w:val="-3"/>
        </w:rPr>
        <w:t xml:space="preserve"> </w:t>
      </w:r>
      <w:r>
        <w:t>DataFrame</w:t>
      </w:r>
    </w:p>
    <w:p>
      <w:pPr>
        <w:pStyle w:val="5"/>
        <w:spacing w:before="1" w:line="276" w:lineRule="auto"/>
        <w:ind w:right="636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pd.read_csv("diabetes.csv")</w:t>
      </w:r>
      <w:r>
        <w:rPr>
          <w:spacing w:val="-57"/>
        </w:rPr>
        <w:t xml:space="preserve"> </w:t>
      </w:r>
      <w:r>
        <w:t>mu=df['Pregnancies'].mean()</w:t>
      </w:r>
      <w:r>
        <w:rPr>
          <w:spacing w:val="1"/>
        </w:rPr>
        <w:t xml:space="preserve"> </w:t>
      </w:r>
      <w:r>
        <w:t>std=df['Pregnancies'].std()</w:t>
      </w:r>
    </w:p>
    <w:p>
      <w:pPr>
        <w:pStyle w:val="5"/>
        <w:spacing w:line="274" w:lineRule="exact"/>
      </w:pPr>
      <w:r>
        <w:t>snd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stats.norm(mu, std)</w:t>
      </w:r>
    </w:p>
    <w:p>
      <w:pPr>
        <w:pStyle w:val="5"/>
        <w:spacing w:before="43"/>
      </w:pPr>
      <w:r>
        <w:t>#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between -100, 100</w:t>
      </w:r>
    </w:p>
    <w:p>
      <w:pPr>
        <w:pStyle w:val="5"/>
        <w:spacing w:before="41" w:line="276" w:lineRule="auto"/>
        <w:ind w:right="6338"/>
      </w:pPr>
      <w:r>
        <w:t>x = np.linspace(-100, 100, 1000)</w:t>
      </w:r>
      <w:r>
        <w:rPr>
          <w:spacing w:val="-57"/>
        </w:rPr>
        <w:t xml:space="preserve"> </w:t>
      </w:r>
      <w:r>
        <w:t>plt.figure(figsize=(7.5,7.5))</w:t>
      </w:r>
      <w:r>
        <w:rPr>
          <w:spacing w:val="1"/>
        </w:rPr>
        <w:t xml:space="preserve"> </w:t>
      </w:r>
      <w:r>
        <w:t>plt.plot(x,</w:t>
      </w:r>
      <w:r>
        <w:rPr>
          <w:spacing w:val="-1"/>
        </w:rPr>
        <w:t xml:space="preserve"> </w:t>
      </w:r>
      <w:r>
        <w:t>snd.pdf(x))</w:t>
      </w:r>
    </w:p>
    <w:p>
      <w:pPr>
        <w:pStyle w:val="5"/>
        <w:spacing w:before="1"/>
      </w:pPr>
      <w:r>
        <w:t>plt.xlim(-60,</w:t>
      </w:r>
      <w:r>
        <w:rPr>
          <w:spacing w:val="-1"/>
        </w:rPr>
        <w:t xml:space="preserve"> </w:t>
      </w:r>
      <w:r>
        <w:t>60)</w:t>
      </w:r>
    </w:p>
    <w:p>
      <w:pPr>
        <w:pStyle w:val="5"/>
        <w:spacing w:before="41" w:line="276" w:lineRule="auto"/>
        <w:ind w:right="4083"/>
      </w:pPr>
      <w:r>
        <w:t>plt.title('Normal Distribution', fontsize='15')</w:t>
      </w:r>
      <w:r>
        <w:rPr>
          <w:spacing w:val="1"/>
        </w:rPr>
        <w:t xml:space="preserve"> </w:t>
      </w:r>
      <w:r>
        <w:t>plt.xlabel('Values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X', fontsize='15')</w:t>
      </w:r>
      <w:r>
        <w:rPr>
          <w:spacing w:val="-57"/>
        </w:rPr>
        <w:t xml:space="preserve"> </w:t>
      </w:r>
      <w:r>
        <w:t>plt.ylabel('Probability',</w:t>
      </w:r>
      <w:r>
        <w:rPr>
          <w:spacing w:val="-1"/>
        </w:rPr>
        <w:t xml:space="preserve"> </w:t>
      </w:r>
      <w:r>
        <w:t>fontsize='15')</w:t>
      </w:r>
    </w:p>
    <w:p>
      <w:pPr>
        <w:pStyle w:val="5"/>
      </w:pPr>
      <w:r>
        <w:t>plt.show()</w:t>
      </w:r>
    </w:p>
    <w:p>
      <w:pPr>
        <w:pStyle w:val="5"/>
        <w:spacing w:before="1"/>
        <w:ind w:left="0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229870</wp:posOffset>
            </wp:positionV>
            <wp:extent cx="4229735" cy="2865755"/>
            <wp:effectExtent l="0" t="0" r="0" b="0"/>
            <wp:wrapTopAndBottom/>
            <wp:docPr id="15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44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74" cy="2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79"/>
      </w:pPr>
      <w:r>
        <w:t>#DENSITY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CONTOUR</w:t>
      </w:r>
      <w:r>
        <w:rPr>
          <w:spacing w:val="-1"/>
        </w:rPr>
        <w:t xml:space="preserve"> </w:t>
      </w:r>
      <w:r>
        <w:t>PLOTS:</w:t>
      </w:r>
    </w:p>
    <w:p>
      <w:pPr>
        <w:spacing w:before="4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#density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plot: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>
      <w:pPr>
        <w:pStyle w:val="5"/>
        <w:spacing w:before="43"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>
      <w:pPr>
        <w:pStyle w:val="5"/>
        <w:spacing w:after="5" w:line="276" w:lineRule="auto"/>
        <w:ind w:right="5851"/>
      </w:pPr>
      <w:r>
        <w:t>df = pd.read_csv("diabetes.csv")</w:t>
      </w:r>
      <w:r>
        <w:rPr>
          <w:spacing w:val="1"/>
        </w:rPr>
        <w:t xml:space="preserve"> </w:t>
      </w:r>
      <w:r>
        <w:t>sns.distplot(a=df.Glucose,</w:t>
      </w:r>
      <w:r>
        <w:rPr>
          <w:spacing w:val="-15"/>
        </w:rPr>
        <w:t xml:space="preserve"> </w:t>
      </w:r>
      <w:r>
        <w:t>hist=False)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820795" cy="2822575"/>
            <wp:effectExtent l="0" t="0" r="0" b="0"/>
            <wp:docPr id="15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45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107" cy="28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7"/>
      </w:pPr>
      <w:r>
        <w:t>#contour</w:t>
      </w:r>
      <w:r>
        <w:rPr>
          <w:spacing w:val="-2"/>
        </w:rPr>
        <w:t xml:space="preserve"> </w:t>
      </w:r>
      <w:r>
        <w:t>plot: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>
      <w:pPr>
        <w:pStyle w:val="5"/>
        <w:spacing w:before="41"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>
      <w:pPr>
        <w:pStyle w:val="5"/>
        <w:spacing w:before="2" w:line="276" w:lineRule="auto"/>
        <w:ind w:right="5304"/>
      </w:pPr>
      <w:r>
        <w:t>df = pd.read_csv("diabetes.csv")</w:t>
      </w:r>
      <w:r>
        <w:rPr>
          <w:spacing w:val="1"/>
        </w:rPr>
        <w:t xml:space="preserve"> </w:t>
      </w:r>
      <w:r>
        <w:t>sns.set_style("white")</w:t>
      </w:r>
      <w:r>
        <w:rPr>
          <w:spacing w:val="1"/>
        </w:rPr>
        <w:t xml:space="preserve"> </w:t>
      </w:r>
      <w:r>
        <w:rPr>
          <w:spacing w:val="-1"/>
        </w:rPr>
        <w:t>sns.kdeplot(x=df.Age,</w:t>
      </w:r>
      <w:r>
        <w:t xml:space="preserve"> y=df.BloodPressure)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spacing w:line="276" w:lineRule="auto"/>
        <w:ind w:right="1168"/>
      </w:pPr>
      <w:r>
        <w:t>sns.kdeplot(x=df.Age,</w:t>
      </w:r>
      <w:r>
        <w:rPr>
          <w:spacing w:val="-1"/>
        </w:rPr>
        <w:t xml:space="preserve"> </w:t>
      </w:r>
      <w:r>
        <w:t>y=df.BloodPressure,</w:t>
      </w:r>
      <w:r>
        <w:rPr>
          <w:spacing w:val="-4"/>
        </w:rPr>
        <w:t xml:space="preserve"> </w:t>
      </w:r>
      <w:r>
        <w:t>cmap="Reds",</w:t>
      </w:r>
      <w:r>
        <w:rPr>
          <w:spacing w:val="-4"/>
        </w:rPr>
        <w:t xml:space="preserve"> </w:t>
      </w:r>
      <w:r>
        <w:t>shade=True,</w:t>
      </w:r>
      <w:r>
        <w:rPr>
          <w:spacing w:val="-4"/>
        </w:rPr>
        <w:t xml:space="preserve"> </w:t>
      </w:r>
      <w:r>
        <w:t>bw_adjust=.5)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spacing w:line="276" w:lineRule="auto"/>
        <w:ind w:right="1561"/>
      </w:pPr>
      <w:r>
        <w:t>sns.kdeplot(x=df.Age,</w:t>
      </w:r>
      <w:r>
        <w:rPr>
          <w:spacing w:val="-1"/>
        </w:rPr>
        <w:t xml:space="preserve"> </w:t>
      </w:r>
      <w:r>
        <w:t>y=df.BloodPressure,</w:t>
      </w:r>
      <w:r>
        <w:rPr>
          <w:spacing w:val="-4"/>
        </w:rPr>
        <w:t xml:space="preserve"> </w:t>
      </w:r>
      <w:r>
        <w:t>cmap="Blues",</w:t>
      </w:r>
      <w:r>
        <w:rPr>
          <w:spacing w:val="-4"/>
        </w:rPr>
        <w:t xml:space="preserve"> </w:t>
      </w:r>
      <w:r>
        <w:t>shade=True,</w:t>
      </w:r>
      <w:r>
        <w:rPr>
          <w:spacing w:val="-4"/>
        </w:rPr>
        <w:t xml:space="preserve"> </w:t>
      </w:r>
      <w:r>
        <w:t>thresh=0)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spacing w:before="6"/>
        <w:ind w:left="0"/>
        <w:rPr>
          <w:sz w:val="6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2838450</wp:posOffset>
            </wp:positionH>
            <wp:positionV relativeFrom="page">
              <wp:posOffset>3886200</wp:posOffset>
            </wp:positionV>
            <wp:extent cx="2095500" cy="2286000"/>
            <wp:effectExtent l="0" t="0" r="0" b="0"/>
            <wp:wrapNone/>
            <wp:docPr id="1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356"/>
        <w:rPr>
          <w:sz w:val="20"/>
        </w:rPr>
      </w:pPr>
      <w:r>
        <w:rPr>
          <w:sz w:val="20"/>
        </w:rPr>
        <w:drawing>
          <wp:inline distT="0" distB="0" distL="0" distR="0">
            <wp:extent cx="3798570" cy="2252980"/>
            <wp:effectExtent l="0" t="0" r="0" b="0"/>
            <wp:docPr id="16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46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935" cy="2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105410</wp:posOffset>
            </wp:positionV>
            <wp:extent cx="4009390" cy="2816225"/>
            <wp:effectExtent l="0" t="0" r="0" b="0"/>
            <wp:wrapTopAndBottom/>
            <wp:docPr id="16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47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29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3074035</wp:posOffset>
            </wp:positionV>
            <wp:extent cx="3354705" cy="2529840"/>
            <wp:effectExtent l="0" t="0" r="0" b="0"/>
            <wp:wrapTopAndBottom/>
            <wp:docPr id="1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48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779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500" w:right="1300" w:bottom="280" w:left="1340" w:header="720" w:footer="720" w:gutter="0"/>
          <w:cols w:space="720" w:num="1"/>
        </w:sectPr>
      </w:pPr>
    </w:p>
    <w:p>
      <w:pPr>
        <w:pStyle w:val="2"/>
        <w:spacing w:before="79"/>
      </w:pPr>
      <w:r>
        <w:t>#CORRELATION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PLOTS:</w:t>
      </w:r>
    </w:p>
    <w:p>
      <w:pPr>
        <w:pStyle w:val="5"/>
        <w:spacing w:before="36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6" w:lineRule="auto"/>
        <w:ind w:right="6329"/>
      </w:pPr>
      <w:r>
        <w:t>import matplotlib.pyplot as plt</w:t>
      </w:r>
      <w:r>
        <w:rPr>
          <w:spacing w:val="1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pd.read_csv('diabetes.csv')</w:t>
      </w:r>
      <w:r>
        <w:rPr>
          <w:spacing w:val="-57"/>
        </w:rPr>
        <w:t xml:space="preserve"> </w:t>
      </w:r>
      <w:r>
        <w:t>print(con)</w:t>
      </w:r>
    </w:p>
    <w:p>
      <w:pPr>
        <w:pStyle w:val="5"/>
        <w:spacing w:before="1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>
      <w:pPr>
        <w:pStyle w:val="5"/>
        <w:spacing w:before="41" w:line="278" w:lineRule="auto"/>
        <w:ind w:right="4695"/>
      </w:pPr>
      <w:r>
        <w:t>sns.scatterplot(x="Age",</w:t>
      </w:r>
      <w:r>
        <w:rPr>
          <w:spacing w:val="-9"/>
        </w:rPr>
        <w:t xml:space="preserve"> </w:t>
      </w:r>
      <w:r>
        <w:t>y="Glucose",</w:t>
      </w:r>
      <w:r>
        <w:rPr>
          <w:spacing w:val="-10"/>
        </w:rPr>
        <w:t xml:space="preserve"> </w:t>
      </w:r>
      <w:r>
        <w:t>data=con);</w:t>
      </w:r>
      <w:r>
        <w:rPr>
          <w:spacing w:val="-57"/>
        </w:rPr>
        <w:t xml:space="preserve"> </w:t>
      </w:r>
      <w:r>
        <w:t>plt.show()</w:t>
      </w:r>
    </w:p>
    <w:p>
      <w:pPr>
        <w:pStyle w:val="5"/>
        <w:spacing w:line="276" w:lineRule="auto"/>
        <w:ind w:right="3811"/>
      </w:pPr>
      <w:r>
        <w:t>sns.lmplot(x="Age",</w:t>
      </w:r>
      <w:r>
        <w:rPr>
          <w:spacing w:val="-2"/>
        </w:rPr>
        <w:t xml:space="preserve"> </w:t>
      </w:r>
      <w:r>
        <w:t>y="Glucose",</w:t>
      </w:r>
      <w:r>
        <w:rPr>
          <w:spacing w:val="-6"/>
        </w:rPr>
        <w:t xml:space="preserve"> </w:t>
      </w:r>
      <w:r>
        <w:t>hue="BMI",</w:t>
      </w:r>
      <w:r>
        <w:rPr>
          <w:spacing w:val="-5"/>
        </w:rPr>
        <w:t xml:space="preserve"> </w:t>
      </w:r>
      <w:r>
        <w:t>data=con);</w:t>
      </w:r>
      <w:r>
        <w:rPr>
          <w:spacing w:val="-57"/>
        </w:rPr>
        <w:t xml:space="preserve"> </w:t>
      </w:r>
      <w:r>
        <w:t>plt.show()</w:t>
      </w:r>
    </w:p>
    <w:p>
      <w:pPr>
        <w:pStyle w:val="2"/>
      </w:pPr>
      <w:r>
        <w:t>#coefficient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correlation</w:t>
      </w:r>
    </w:p>
    <w:p>
      <w:pPr>
        <w:pStyle w:val="5"/>
        <w:spacing w:before="38" w:line="276" w:lineRule="auto"/>
        <w:ind w:right="5205"/>
      </w:pPr>
      <w:r>
        <w:t>from scipy import stats</w:t>
      </w:r>
      <w:r>
        <w:rPr>
          <w:spacing w:val="1"/>
        </w:rPr>
        <w:t xml:space="preserve"> </w:t>
      </w:r>
      <w:r>
        <w:t>cr=stats.pearsonr(con['Glucose'],</w:t>
      </w:r>
      <w:r>
        <w:rPr>
          <w:spacing w:val="-12"/>
        </w:rPr>
        <w:t xml:space="preserve"> </w:t>
      </w:r>
      <w:r>
        <w:t>con['Age'])</w:t>
      </w:r>
      <w:r>
        <w:rPr>
          <w:spacing w:val="-57"/>
        </w:rPr>
        <w:t xml:space="preserve"> </w:t>
      </w:r>
      <w:r>
        <w:t>print(cr)</w:t>
      </w:r>
    </w:p>
    <w:p>
      <w:pPr>
        <w:spacing w:before="3" w:line="273" w:lineRule="auto"/>
        <w:ind w:left="100" w:right="7005" w:firstLine="0"/>
        <w:jc w:val="left"/>
        <w:rPr>
          <w:sz w:val="24"/>
        </w:rPr>
      </w:pPr>
      <w:r>
        <w:rPr>
          <w:b/>
          <w:sz w:val="24"/>
        </w:rPr>
        <w:t>#correlation matrix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cormat = con.corr()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print(round(cormat,2))</w:t>
      </w:r>
    </w:p>
    <w:p>
      <w:pPr>
        <w:pStyle w:val="5"/>
        <w:ind w:left="0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207010</wp:posOffset>
            </wp:positionV>
            <wp:extent cx="4676775" cy="2240280"/>
            <wp:effectExtent l="0" t="0" r="0" b="0"/>
            <wp:wrapTopAndBottom/>
            <wp:docPr id="1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4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67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5"/>
        <w:spacing w:before="6"/>
        <w:ind w:left="0"/>
        <w:rPr>
          <w:sz w:val="18"/>
        </w:rPr>
      </w:pPr>
    </w:p>
    <w:p>
      <w:pPr>
        <w:pStyle w:val="5"/>
        <w:ind w:left="307"/>
        <w:rPr>
          <w:sz w:val="20"/>
        </w:rPr>
      </w:pPr>
      <w:r>
        <w:rPr>
          <w:sz w:val="20"/>
        </w:rPr>
        <w:drawing>
          <wp:inline distT="0" distB="0" distL="0" distR="0">
            <wp:extent cx="4450080" cy="2163445"/>
            <wp:effectExtent l="0" t="0" r="0" b="0"/>
            <wp:docPr id="1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50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638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spacing w:before="2"/>
        <w:ind w:left="0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165100</wp:posOffset>
            </wp:positionV>
            <wp:extent cx="4533265" cy="2881630"/>
            <wp:effectExtent l="0" t="0" r="0" b="0"/>
            <wp:wrapTopAndBottom/>
            <wp:docPr id="17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51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980" cy="288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ind w:left="0"/>
        <w:rPr>
          <w:sz w:val="20"/>
        </w:rPr>
      </w:pPr>
    </w:p>
    <w:p>
      <w:pPr>
        <w:pStyle w:val="2"/>
        <w:spacing w:before="90"/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-2875280</wp:posOffset>
            </wp:positionV>
            <wp:extent cx="2095500" cy="2286000"/>
            <wp:effectExtent l="0" t="0" r="0" b="0"/>
            <wp:wrapNone/>
            <wp:docPr id="1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#HISTOGRAMS:</w:t>
      </w:r>
    </w:p>
    <w:p>
      <w:pPr>
        <w:pStyle w:val="5"/>
        <w:spacing w:before="36" w:line="276" w:lineRule="auto"/>
        <w:ind w:right="7572"/>
        <w:jc w:val="both"/>
      </w:pPr>
      <w:r>
        <w:t>import pandas as pd</w:t>
      </w:r>
      <w:r>
        <w:rPr>
          <w:spacing w:val="-58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>
      <w:pPr>
        <w:pStyle w:val="5"/>
        <w:spacing w:line="276" w:lineRule="auto"/>
        <w:ind w:right="6568"/>
        <w:jc w:val="both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a = pd.read_csv('diabetes.csv')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histogram</w:t>
      </w:r>
    </w:p>
    <w:p>
      <w:pPr>
        <w:pStyle w:val="5"/>
        <w:jc w:val="both"/>
      </w:pPr>
      <w:r>
        <w:t>fig,</w:t>
      </w:r>
      <w:r>
        <w:rPr>
          <w:spacing w:val="-1"/>
        </w:rPr>
        <w:t xml:space="preserve"> </w:t>
      </w:r>
      <w:r>
        <w:t>ax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plt.subplots(figsize</w:t>
      </w:r>
      <w:r>
        <w:rPr>
          <w:spacing w:val="-2"/>
        </w:rPr>
        <w:t xml:space="preserve"> </w:t>
      </w:r>
      <w:r>
        <w:t>=(10,</w:t>
      </w:r>
      <w:r>
        <w:rPr>
          <w:spacing w:val="-1"/>
        </w:rPr>
        <w:t xml:space="preserve"> </w:t>
      </w:r>
      <w:r>
        <w:t>7))</w:t>
      </w:r>
    </w:p>
    <w:p>
      <w:pPr>
        <w:pStyle w:val="5"/>
        <w:spacing w:before="41" w:line="278" w:lineRule="auto"/>
        <w:ind w:right="5981"/>
        <w:jc w:val="both"/>
      </w:pPr>
      <w:r>
        <w:t>ax.hist(a, bins = [0, 25, 50, 75, 100])</w:t>
      </w:r>
      <w:r>
        <w:rPr>
          <w:spacing w:val="-57"/>
        </w:rPr>
        <w:t xml:space="preserve"> </w:t>
      </w:r>
      <w:r>
        <w:t>plt.show()</w:t>
      </w:r>
    </w:p>
    <w:p>
      <w:pPr>
        <w:spacing w:after="0" w:line="278" w:lineRule="auto"/>
        <w:jc w:val="both"/>
        <w:sectPr>
          <w:pgSz w:w="12240" w:h="15840"/>
          <w:pgMar w:top="1500" w:right="130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290060" cy="2967990"/>
            <wp:effectExtent l="0" t="0" r="0" b="0"/>
            <wp:docPr id="1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52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080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ind w:left="0"/>
        <w:rPr>
          <w:sz w:val="25"/>
        </w:rPr>
      </w:pPr>
    </w:p>
    <w:p>
      <w:pPr>
        <w:pStyle w:val="2"/>
        <w:spacing w:before="90"/>
      </w:pPr>
      <w:r>
        <w:t>#THREE</w:t>
      </w:r>
      <w:r>
        <w:rPr>
          <w:spacing w:val="-3"/>
        </w:rPr>
        <w:t xml:space="preserve"> </w:t>
      </w:r>
      <w:r>
        <w:t>DIMENSIONAL</w:t>
      </w:r>
      <w:r>
        <w:rPr>
          <w:spacing w:val="-3"/>
        </w:rPr>
        <w:t xml:space="preserve"> </w:t>
      </w:r>
      <w:r>
        <w:t>PLOTTING:</w:t>
      </w:r>
    </w:p>
    <w:p>
      <w:pPr>
        <w:pStyle w:val="5"/>
        <w:spacing w:before="36" w:line="278" w:lineRule="auto"/>
        <w:ind w:right="5333"/>
      </w:pPr>
      <w:r>
        <w:t>from mpl_toolkits.mplot3d import Axes3D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>
      <w:pPr>
        <w:pStyle w:val="5"/>
        <w:spacing w:line="276" w:lineRule="auto"/>
        <w:ind w:right="6566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 numpy</w:t>
      </w:r>
      <w:r>
        <w:rPr>
          <w:spacing w:val="-6"/>
        </w:rPr>
        <w:t xml:space="preserve"> </w:t>
      </w:r>
      <w:r>
        <w:t>as np</w:t>
      </w:r>
    </w:p>
    <w:p>
      <w:pPr>
        <w:pStyle w:val="5"/>
        <w:spacing w:line="276" w:lineRule="auto"/>
        <w:ind w:right="6234"/>
      </w:pPr>
      <w:r>
        <w:t>from sklearn import linear_model</w:t>
      </w:r>
      <w:r>
        <w:rPr>
          <w:spacing w:val="-58"/>
        </w:rPr>
        <w:t xml:space="preserve"> </w:t>
      </w:r>
      <w:r>
        <w:t>np.random.seed(19680801)</w:t>
      </w:r>
      <w:r>
        <w:rPr>
          <w:spacing w:val="1"/>
        </w:rPr>
        <w:t xml:space="preserve"> </w:t>
      </w:r>
      <w:r>
        <w:t>data=pd.read_csv("diabetes.csv")</w:t>
      </w:r>
      <w:r>
        <w:rPr>
          <w:spacing w:val="-57"/>
        </w:rPr>
        <w:t xml:space="preserve"> </w:t>
      </w:r>
      <w:r>
        <w:t>data.head(210)</w:t>
      </w:r>
    </w:p>
    <w:p>
      <w:pPr>
        <w:pStyle w:val="5"/>
        <w:spacing w:line="276" w:lineRule="auto"/>
        <w:ind w:right="4890"/>
      </w:pP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data[["BMI","BloodPressure","Insulin"]]</w:t>
      </w:r>
      <w:r>
        <w:rPr>
          <w:spacing w:val="-57"/>
        </w:rPr>
        <w:t xml:space="preserve"> </w:t>
      </w:r>
      <w:r>
        <w:t>fig=plt.figure()</w:t>
      </w:r>
      <w:r>
        <w:rPr>
          <w:spacing w:val="1"/>
        </w:rPr>
        <w:t xml:space="preserve"> </w:t>
      </w:r>
      <w:r>
        <w:t>ax=fig.add_subplot(111,projection='3d')</w:t>
      </w:r>
    </w:p>
    <w:p>
      <w:pPr>
        <w:pStyle w:val="5"/>
      </w:pPr>
      <w:r>
        <w:t>n=100</w:t>
      </w:r>
    </w:p>
    <w:p>
      <w:pPr>
        <w:pStyle w:val="5"/>
        <w:spacing w:before="37" w:line="276" w:lineRule="auto"/>
        <w:ind w:right="755"/>
      </w:pPr>
      <w:r>
        <w:rPr>
          <w:spacing w:val="-1"/>
        </w:rPr>
        <w:t>ax.scatter(data["BMI"],data["BloodPressure"],data["Insulin"],color="red")</w:t>
      </w:r>
      <w:r>
        <w:t xml:space="preserve"> ax.set_xlabel("BMI")</w:t>
      </w:r>
    </w:p>
    <w:p>
      <w:pPr>
        <w:pStyle w:val="5"/>
        <w:spacing w:before="1" w:line="276" w:lineRule="auto"/>
        <w:ind w:right="6285"/>
      </w:pPr>
      <w:r>
        <w:rPr>
          <w:spacing w:val="-1"/>
        </w:rPr>
        <w:t>ax.set_ylabel("BloodPressure")</w:t>
      </w:r>
      <w:r>
        <w:rPr>
          <w:spacing w:val="-57"/>
        </w:rPr>
        <w:t xml:space="preserve"> </w:t>
      </w:r>
      <w:r>
        <w:t>ax.set_zlabel("Insulin")</w:t>
      </w:r>
      <w:r>
        <w:rPr>
          <w:spacing w:val="1"/>
        </w:rPr>
        <w:t xml:space="preserve"> </w:t>
      </w:r>
      <w:r>
        <w:t>plt.show()</w:t>
      </w:r>
    </w:p>
    <w:p>
      <w:pPr>
        <w:pStyle w:val="5"/>
        <w:spacing w:before="1" w:line="276" w:lineRule="auto"/>
        <w:ind w:right="6285"/>
      </w:pPr>
    </w:p>
    <w:p>
      <w:pPr>
        <w:pStyle w:val="2"/>
      </w:pPr>
      <w:r>
        <w:t>RESULT:</w:t>
      </w:r>
    </w:p>
    <w:p>
      <w:pPr>
        <w:pStyle w:val="5"/>
        <w:spacing w:before="36" w:line="276" w:lineRule="auto"/>
        <w:ind w:left="100" w:right="469" w:firstLine="719"/>
      </w:pPr>
      <w:r>
        <w:t>Thus the various plotting functions such as Normal curves, Density and contour plots,</w:t>
      </w:r>
      <w:r>
        <w:rPr>
          <w:spacing w:val="-57"/>
        </w:rPr>
        <w:t xml:space="preserve"> </w:t>
      </w:r>
      <w:r>
        <w:t>Correlation and scatter plots, Histograms and three dimensional plotting have been explored</w:t>
      </w:r>
      <w:r>
        <w:rPr>
          <w:spacing w:val="1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on UCI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sets.</w:t>
      </w:r>
    </w:p>
    <w:p>
      <w:pPr>
        <w:pStyle w:val="5"/>
        <w:ind w:left="130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440" w:right="1300" w:bottom="280" w:left="1340" w:header="720" w:footer="720" w:gutter="0"/>
          <w:cols w:space="720" w:num="1"/>
        </w:sectPr>
      </w:pPr>
    </w:p>
    <w:p>
      <w:pPr>
        <w:pStyle w:val="2"/>
        <w:tabs>
          <w:tab w:val="left" w:pos="2260"/>
        </w:tabs>
        <w:spacing w:before="79"/>
      </w:pPr>
      <w:r>
        <w:t>EX.NO:7</w:t>
      </w:r>
      <w:r>
        <w:tab/>
      </w:r>
      <w:r>
        <w:t>VISUALIZING</w:t>
      </w:r>
      <w:r>
        <w:rPr>
          <w:spacing w:val="-2"/>
        </w:rPr>
        <w:t xml:space="preserve"> </w:t>
      </w:r>
      <w:r>
        <w:t>GEOGRAPHIC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BASEMAP</w:t>
      </w: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5"/>
        <w:spacing w:before="36"/>
        <w:ind w:firstLine="0"/>
      </w:pP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geographic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basemap.</w:t>
      </w:r>
    </w:p>
    <w:p>
      <w:pPr>
        <w:pStyle w:val="5"/>
        <w:spacing w:before="8"/>
        <w:ind w:left="0" w:firstLine="0"/>
        <w:rPr>
          <w:sz w:val="23"/>
        </w:rPr>
      </w:pPr>
    </w:p>
    <w:p>
      <w:pPr>
        <w:pStyle w:val="2"/>
        <w:spacing w:before="90"/>
      </w:pPr>
      <w:r>
        <w:t>PRE-REQUISITIES:</w:t>
      </w:r>
    </w:p>
    <w:p>
      <w:pPr>
        <w:pStyle w:val="5"/>
        <w:spacing w:before="36"/>
        <w:ind w:firstLine="0"/>
      </w:pPr>
      <w:r>
        <w:t>Install</w:t>
      </w:r>
      <w:r>
        <w:rPr>
          <w:spacing w:val="-2"/>
        </w:rPr>
        <w:t xml:space="preserve"> </w:t>
      </w:r>
      <w:r>
        <w:t>folium.</w:t>
      </w:r>
    </w:p>
    <w:p>
      <w:pPr>
        <w:pStyle w:val="5"/>
        <w:spacing w:before="8"/>
        <w:ind w:left="0" w:firstLine="0"/>
        <w:rPr>
          <w:sz w:val="31"/>
        </w:rPr>
      </w:pPr>
    </w:p>
    <w:p>
      <w:pPr>
        <w:pStyle w:val="2"/>
      </w:pPr>
      <w:r>
        <w:t>ALGORITHM:</w:t>
      </w:r>
    </w:p>
    <w:p>
      <w:pPr>
        <w:pStyle w:val="5"/>
        <w:spacing w:before="8"/>
        <w:ind w:left="0" w:firstLine="0"/>
        <w:rPr>
          <w:b/>
          <w:sz w:val="20"/>
        </w:rPr>
      </w:pPr>
    </w:p>
    <w:p>
      <w:pPr>
        <w:pStyle w:val="10"/>
        <w:numPr>
          <w:ilvl w:val="0"/>
          <w:numId w:val="9"/>
        </w:numPr>
        <w:tabs>
          <w:tab w:val="left" w:pos="821"/>
        </w:tabs>
        <w:spacing w:before="0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folium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pandas</w:t>
      </w:r>
      <w:r>
        <w:rPr>
          <w:spacing w:val="-2"/>
          <w:sz w:val="24"/>
        </w:rPr>
        <w:t xml:space="preserve"> </w:t>
      </w:r>
      <w:r>
        <w:rPr>
          <w:sz w:val="24"/>
        </w:rPr>
        <w:t>libraries.</w:t>
      </w:r>
    </w:p>
    <w:p>
      <w:pPr>
        <w:pStyle w:val="10"/>
        <w:numPr>
          <w:ilvl w:val="0"/>
          <w:numId w:val="9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 map</w:t>
      </w:r>
      <w:r>
        <w:rPr>
          <w:spacing w:val="-1"/>
          <w:sz w:val="24"/>
        </w:rPr>
        <w:t xml:space="preserve"> </w:t>
      </w:r>
      <w:r>
        <w:rPr>
          <w:sz w:val="24"/>
        </w:rPr>
        <w:t>and store</w:t>
      </w:r>
      <w:r>
        <w:rPr>
          <w:spacing w:val="-3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>a m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</w:p>
    <w:p>
      <w:pPr>
        <w:pStyle w:val="10"/>
        <w:numPr>
          <w:ilvl w:val="0"/>
          <w:numId w:val="9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function,</w:t>
      </w:r>
      <w:r>
        <w:rPr>
          <w:spacing w:val="-1"/>
          <w:sz w:val="24"/>
        </w:rPr>
        <w:t xml:space="preserve"> </w:t>
      </w:r>
      <w:r>
        <w:rPr>
          <w:sz w:val="24"/>
        </w:rPr>
        <w:t>folium.Map()</w:t>
      </w:r>
    </w:p>
    <w:p>
      <w:pPr>
        <w:pStyle w:val="10"/>
        <w:numPr>
          <w:ilvl w:val="0"/>
          <w:numId w:val="9"/>
        </w:numPr>
        <w:tabs>
          <w:tab w:val="left" w:pos="821"/>
        </w:tabs>
        <w:spacing w:before="41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 map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save()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0"/>
          <w:numId w:val="9"/>
        </w:numPr>
        <w:tabs>
          <w:tab w:val="left" w:pos="821"/>
        </w:tabs>
        <w:spacing w:before="41" w:after="0" w:line="240" w:lineRule="auto"/>
        <w:ind w:left="820" w:right="0" w:hanging="361"/>
        <w:jc w:val="left"/>
      </w:pPr>
      <w:r>
        <w:rPr>
          <w:sz w:val="24"/>
        </w:rPr>
        <w:t>Open and 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 using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browser.</w:t>
      </w:r>
    </w:p>
    <w:p>
      <w:pPr>
        <w:pStyle w:val="5"/>
        <w:spacing w:before="1"/>
        <w:ind w:left="0"/>
        <w:rPr>
          <w:b/>
          <w:sz w:val="3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5"/>
        <w:spacing w:before="8"/>
        <w:ind w:left="0"/>
        <w:rPr>
          <w:b/>
          <w:sz w:val="20"/>
        </w:rPr>
      </w:pPr>
    </w:p>
    <w:p>
      <w:pPr>
        <w:pStyle w:val="5"/>
      </w:pPr>
      <w:r>
        <w:t>Installation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Folium:</w:t>
      </w:r>
    </w:p>
    <w:p>
      <w:pPr>
        <w:pStyle w:val="5"/>
        <w:spacing w:before="2"/>
        <w:ind w:left="0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157480</wp:posOffset>
            </wp:positionV>
            <wp:extent cx="5969000" cy="3705860"/>
            <wp:effectExtent l="0" t="0" r="0" b="0"/>
            <wp:wrapTopAndBottom/>
            <wp:docPr id="1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5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62" cy="370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ind w:left="0"/>
        <w:rPr>
          <w:sz w:val="26"/>
        </w:rPr>
      </w:pPr>
    </w:p>
    <w:p>
      <w:pPr>
        <w:pStyle w:val="5"/>
        <w:spacing w:line="276" w:lineRule="auto"/>
        <w:ind w:right="5993"/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-2004060</wp:posOffset>
            </wp:positionV>
            <wp:extent cx="2095500" cy="2286000"/>
            <wp:effectExtent l="0" t="0" r="0" b="0"/>
            <wp:wrapNone/>
            <wp:docPr id="1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folium,</w:t>
      </w:r>
      <w:r>
        <w:rPr>
          <w:spacing w:val="-3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libraries</w:t>
      </w:r>
      <w:r>
        <w:rPr>
          <w:spacing w:val="-57"/>
        </w:rPr>
        <w:t xml:space="preserve"> </w:t>
      </w:r>
      <w:r>
        <w:t>import folium</w:t>
      </w:r>
    </w:p>
    <w:p>
      <w:pPr>
        <w:pStyle w:val="5"/>
        <w:spacing w:line="275" w:lineRule="exact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>
      <w:pPr>
        <w:pStyle w:val="5"/>
        <w:spacing w:before="41" w:line="278" w:lineRule="auto"/>
        <w:ind w:right="5097"/>
      </w:pPr>
      <w:r>
        <w:t>#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= folium.Map(location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[40,</w:t>
      </w:r>
      <w:r>
        <w:rPr>
          <w:spacing w:val="1"/>
        </w:rPr>
        <w:t xml:space="preserve"> </w:t>
      </w:r>
      <w:r>
        <w:t>-95],</w:t>
      </w:r>
    </w:p>
    <w:p>
      <w:pPr>
        <w:pStyle w:val="5"/>
        <w:spacing w:line="272" w:lineRule="exact"/>
        <w:ind w:left="2260"/>
      </w:pPr>
      <w:r>
        <w:t>zoom_start</w:t>
      </w:r>
      <w:r>
        <w:rPr>
          <w:spacing w:val="-1"/>
        </w:rPr>
        <w:t xml:space="preserve"> </w:t>
      </w:r>
      <w:r>
        <w:t>= 4)</w:t>
      </w:r>
    </w:p>
    <w:p>
      <w:pPr>
        <w:pStyle w:val="5"/>
        <w:spacing w:before="41" w:line="276" w:lineRule="auto"/>
        <w:ind w:right="6793"/>
      </w:pPr>
      <w:r>
        <w:t># show the map</w:t>
      </w:r>
      <w:r>
        <w:rPr>
          <w:spacing w:val="1"/>
        </w:rPr>
        <w:t xml:space="preserve"> </w:t>
      </w:r>
      <w:r>
        <w:rPr>
          <w:spacing w:val="-1"/>
        </w:rPr>
        <w:t>m.save('my_map.html')</w:t>
      </w:r>
    </w:p>
    <w:p>
      <w:pPr>
        <w:pStyle w:val="2"/>
        <w:spacing w:before="79"/>
        <w:rPr>
          <w:b/>
          <w:sz w:val="27"/>
        </w:rPr>
      </w:pPr>
      <w:r>
        <w:t>OUTPUT:</w:t>
      </w:r>
    </w:p>
    <w:p>
      <w:pPr>
        <w:pStyle w:val="2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78525" cy="3834130"/>
            <wp:effectExtent l="0" t="0" r="0" b="0"/>
            <wp:wrapTopAndBottom/>
            <wp:docPr id="19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55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54" cy="3834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5660586"/>
    <w:rsid w:val="28DA6EDC"/>
    <w:rsid w:val="39D3773E"/>
    <w:rsid w:val="3E0F5659"/>
    <w:rsid w:val="5FA94842"/>
    <w:rsid w:val="72E152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itle"/>
    <w:basedOn w:val="1"/>
    <w:qFormat/>
    <w:uiPriority w:val="1"/>
    <w:pPr>
      <w:spacing w:before="78"/>
      <w:ind w:left="10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40"/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0" Type="http://schemas.openxmlformats.org/officeDocument/2006/relationships/fontTable" Target="fontTable.xml"/><Relationship Id="rId6" Type="http://schemas.openxmlformats.org/officeDocument/2006/relationships/theme" Target="theme/theme1.xml"/><Relationship Id="rId59" Type="http://schemas.openxmlformats.org/officeDocument/2006/relationships/numbering" Target="numbering.xml"/><Relationship Id="rId58" Type="http://schemas.openxmlformats.org/officeDocument/2006/relationships/image" Target="media/image52.jpe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jpe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footer" Target="footer1.xml"/><Relationship Id="rId49" Type="http://schemas.openxmlformats.org/officeDocument/2006/relationships/image" Target="media/image43.jpe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jpeg"/><Relationship Id="rId45" Type="http://schemas.openxmlformats.org/officeDocument/2006/relationships/image" Target="media/image39.jpe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ScaleCrop>false</ScaleCrop>
  <LinksUpToDate>false</LinksUpToDate>
  <Application>WPS Office_12.2.0.13362_F1E327BC-269C-435d-A152-05C5408002CA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2024-01-18T09:05:00Z</dcterms:created>
  <dc:creator>srce</dc:creator>
  <cp:lastModifiedBy>exam</cp:lastModifiedBy>
  <dcterms:modified xsi:type="dcterms:W3CDTF">2024-01-18T09:50:28Z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2024-01-18T00:00:00Z</vt:filetime>
  </property>
  <property fmtid="{D5CDD505-2E9C-101B-9397-08002B2CF9AE}" pid="5" name="KSOProductBuildVer">
    <vt:lpwstr>1033-12.2.0.13362</vt:lpwstr>
  </property>
  <property fmtid="{D5CDD505-2E9C-101B-9397-08002B2CF9AE}" pid="6" name="ICV">
    <vt:lpwstr>A6E59F64A9CE48988C1EA8A18734B367_12</vt:lpwstr>
  </property>
</Properties>
</file>